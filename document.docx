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711D2" w14:textId="26D33037" w:rsidR="00B507F4" w:rsidRDefault="00B507F4" w:rsidP="003423F2">
      <w:pPr>
        <w:rPr>
          <w:b/>
          <w:color w:val="000000" w:themeColor="text1"/>
          <w:sz w:val="28"/>
          <w:szCs w:val="28"/>
        </w:rPr>
      </w:pPr>
      <w:r w:rsidRPr="001620A2">
        <w:rPr>
          <w:b/>
          <w:color w:val="000000" w:themeColor="text1"/>
          <w:sz w:val="28"/>
          <w:szCs w:val="28"/>
        </w:rPr>
        <w:t>INTRODUCTION</w:t>
      </w:r>
    </w:p>
    <w:p w14:paraId="45A83953" w14:textId="77777777" w:rsidR="006D39DB" w:rsidRPr="003423F2" w:rsidRDefault="006D39DB" w:rsidP="003423F2"/>
    <w:p w14:paraId="3998FECE" w14:textId="1BB9E58E" w:rsidR="006D39DB" w:rsidRPr="006D39DB" w:rsidRDefault="006D39DB" w:rsidP="006D39DB">
      <w:pPr>
        <w:shd w:val="clear" w:color="auto" w:fill="FFFFFF"/>
        <w:spacing w:line="360" w:lineRule="auto"/>
        <w:rPr>
          <w:color w:val="222222"/>
        </w:rPr>
      </w:pPr>
      <w:r w:rsidRPr="006D39DB">
        <w:rPr>
          <w:color w:val="222222"/>
          <w:shd w:val="clear" w:color="auto" w:fill="FFFFFF"/>
        </w:rPr>
        <w:t>Face detection is a computer technology being used in a variety of applications that identifies hu</w:t>
      </w:r>
      <w:r>
        <w:rPr>
          <w:color w:val="222222"/>
          <w:shd w:val="clear" w:color="auto" w:fill="FFFFFF"/>
        </w:rPr>
        <w:t xml:space="preserve">man faces in digital </w:t>
      </w:r>
      <w:proofErr w:type="spellStart"/>
      <w:proofErr w:type="gramStart"/>
      <w:r>
        <w:rPr>
          <w:color w:val="222222"/>
          <w:shd w:val="clear" w:color="auto" w:fill="FFFFFF"/>
        </w:rPr>
        <w:t>images.</w:t>
      </w:r>
      <w:r w:rsidRPr="006D39DB">
        <w:rPr>
          <w:color w:val="222222"/>
          <w:shd w:val="clear" w:color="auto" w:fill="FFFFFF"/>
        </w:rPr>
        <w:t>Face</w:t>
      </w:r>
      <w:proofErr w:type="spellEnd"/>
      <w:proofErr w:type="gramEnd"/>
      <w:r w:rsidRPr="006D39DB">
        <w:rPr>
          <w:color w:val="222222"/>
          <w:shd w:val="clear" w:color="auto" w:fill="FFFFFF"/>
        </w:rPr>
        <w:t xml:space="preserve"> detection also refers to the psychological process by which humans locate and attend to faces in a visual scene. </w:t>
      </w:r>
      <w:r w:rsidRPr="006D39DB">
        <w:rPr>
          <w:color w:val="222222"/>
        </w:rPr>
        <w:t>Face-detection algorithms focus on the detection of frontal human faces. It is analogous to image detection in which the image of a person is matched bit by bit. Image matches with the image stores in database. Any facial feature changes in the database will inva</w:t>
      </w:r>
      <w:r>
        <w:rPr>
          <w:color w:val="222222"/>
        </w:rPr>
        <w:t xml:space="preserve">lidate the matching </w:t>
      </w:r>
      <w:proofErr w:type="spellStart"/>
      <w:proofErr w:type="gramStart"/>
      <w:r>
        <w:rPr>
          <w:color w:val="222222"/>
        </w:rPr>
        <w:t>process.</w:t>
      </w:r>
      <w:r w:rsidRPr="006D39DB">
        <w:rPr>
          <w:color w:val="222222"/>
        </w:rPr>
        <w:t>A</w:t>
      </w:r>
      <w:proofErr w:type="spellEnd"/>
      <w:proofErr w:type="gramEnd"/>
      <w:r w:rsidRPr="006D39DB">
        <w:rPr>
          <w:color w:val="222222"/>
        </w:rPr>
        <w:t xml:space="preserve"> reliable face-detection approach based on the genetic</w:t>
      </w:r>
      <w:r>
        <w:rPr>
          <w:color w:val="222222"/>
        </w:rPr>
        <w:t xml:space="preserve"> algorithm and the eigen-face</w:t>
      </w:r>
      <w:r w:rsidRPr="006D39DB">
        <w:rPr>
          <w:color w:val="222222"/>
        </w:rPr>
        <w:t xml:space="preserve"> techniqu</w:t>
      </w:r>
      <w:r>
        <w:rPr>
          <w:color w:val="222222"/>
        </w:rPr>
        <w:t>e</w:t>
      </w:r>
    </w:p>
    <w:p w14:paraId="795C5EE1" w14:textId="4E1C537B" w:rsidR="008A6B52" w:rsidRPr="006D39DB" w:rsidRDefault="008A6B52" w:rsidP="006D39DB">
      <w:pPr>
        <w:spacing w:line="360" w:lineRule="auto"/>
        <w:rPr>
          <w:b/>
          <w:color w:val="000000" w:themeColor="text1"/>
          <w:sz w:val="28"/>
          <w:szCs w:val="28"/>
        </w:rPr>
      </w:pPr>
    </w:p>
    <w:p w14:paraId="1EEB1663" w14:textId="26A44DC9" w:rsidR="008A6B52" w:rsidRPr="006D39DB" w:rsidRDefault="003423F2" w:rsidP="006D39DB">
      <w:pPr>
        <w:spacing w:line="360" w:lineRule="auto"/>
        <w:jc w:val="both"/>
        <w:rPr>
          <w:color w:val="000000" w:themeColor="text1"/>
          <w:spacing w:val="2"/>
          <w:shd w:val="clear" w:color="auto" w:fill="FFFFFF"/>
        </w:rPr>
      </w:pPr>
      <w:r w:rsidRPr="006D39DB">
        <w:rPr>
          <w:color w:val="000000" w:themeColor="text1"/>
          <w:spacing w:val="2"/>
          <w:shd w:val="clear" w:color="auto" w:fill="FFFFFF"/>
        </w:rPr>
        <w:t>Time and convenience have great importance in human life. We are trying to make metro rail ticketing system more efficient without paper. As face is one of the easiest ways to distinguish the individual identity of a person, we are planning to use Face recognition to implement a Paperless ticketing system.</w:t>
      </w:r>
    </w:p>
    <w:p w14:paraId="023B4AA6" w14:textId="77777777" w:rsidR="006A3CC9" w:rsidRDefault="006A3CC9" w:rsidP="00DF4830">
      <w:pPr>
        <w:spacing w:line="360" w:lineRule="auto"/>
      </w:pPr>
    </w:p>
    <w:p w14:paraId="7B2AC411" w14:textId="10A4F7BA" w:rsidR="006A3CC9" w:rsidRPr="00C40229" w:rsidRDefault="006A3CC9">
      <w:r w:rsidRPr="006A3CC9">
        <w:rPr>
          <w:b/>
          <w:bCs/>
          <w:sz w:val="28"/>
          <w:szCs w:val="28"/>
        </w:rPr>
        <w:t>O</w:t>
      </w:r>
      <w:r>
        <w:rPr>
          <w:b/>
          <w:bCs/>
          <w:sz w:val="28"/>
          <w:szCs w:val="28"/>
        </w:rPr>
        <w:t>BJECTIVE</w:t>
      </w:r>
    </w:p>
    <w:p w14:paraId="35FE747C" w14:textId="77777777" w:rsidR="006A3CC9" w:rsidRPr="006A3CC9" w:rsidRDefault="006A3CC9"/>
    <w:p w14:paraId="08607E0F" w14:textId="2B5F0678" w:rsidR="00F7292A" w:rsidRDefault="00F7292A">
      <w:r w:rsidRPr="00F7292A">
        <w:t>To make Metro rail ticketing system more efficient and convenient without paper.</w:t>
      </w:r>
    </w:p>
    <w:p w14:paraId="1E062C16" w14:textId="77777777" w:rsidR="006D39DB" w:rsidRDefault="006D39DB"/>
    <w:p w14:paraId="6DD60BCD" w14:textId="77777777" w:rsidR="006D39DB" w:rsidRDefault="006D39DB"/>
    <w:p w14:paraId="478FA013" w14:textId="77777777" w:rsidR="006D39DB" w:rsidRDefault="006D39DB"/>
    <w:p w14:paraId="44CD0A7A" w14:textId="61ABFC98" w:rsidR="00F7292A" w:rsidRPr="00C40229" w:rsidRDefault="00E731E8">
      <w:r>
        <w:rPr>
          <w:b/>
          <w:bCs/>
          <w:sz w:val="28"/>
          <w:szCs w:val="28"/>
        </w:rPr>
        <w:t>FACE RECOGNITION</w:t>
      </w:r>
    </w:p>
    <w:p w14:paraId="68DC9827" w14:textId="77777777" w:rsidR="00E731E8" w:rsidRPr="00E731E8" w:rsidRDefault="00E731E8">
      <w:pPr>
        <w:rPr>
          <w:b/>
          <w:bCs/>
          <w:sz w:val="28"/>
          <w:szCs w:val="28"/>
        </w:rPr>
      </w:pPr>
    </w:p>
    <w:p w14:paraId="1CC791BF" w14:textId="75B41116" w:rsidR="00F7292A" w:rsidRDefault="00F7292A" w:rsidP="00DF4830">
      <w:pPr>
        <w:spacing w:line="360" w:lineRule="auto"/>
      </w:pPr>
      <w:r w:rsidRPr="00F7292A">
        <w:t>A biometric is a biometric software application capable of uniquely identifying or verifying a person by comparing and analyzing pattern based on the persons facial contours.</w:t>
      </w:r>
    </w:p>
    <w:p w14:paraId="18006724" w14:textId="77777777" w:rsidR="00F7292A" w:rsidRDefault="00F7292A">
      <w:r>
        <w:br w:type="page"/>
      </w:r>
    </w:p>
    <w:p w14:paraId="4A59E507" w14:textId="34660B6A" w:rsidR="00D73E48" w:rsidRDefault="00F7292A" w:rsidP="00DF4830">
      <w:pPr>
        <w:spacing w:line="360" w:lineRule="auto"/>
        <w:rPr>
          <w:b/>
          <w:bCs/>
          <w:sz w:val="28"/>
          <w:szCs w:val="28"/>
        </w:rPr>
      </w:pPr>
      <w:r w:rsidRPr="00F7292A">
        <w:rPr>
          <w:b/>
          <w:bCs/>
          <w:sz w:val="28"/>
          <w:szCs w:val="28"/>
        </w:rPr>
        <w:lastRenderedPageBreak/>
        <w:t>SYSTEM ANALYSIS</w:t>
      </w:r>
    </w:p>
    <w:p w14:paraId="6BB0D71B" w14:textId="77777777" w:rsidR="00F7292A" w:rsidRPr="00F7292A" w:rsidRDefault="00F7292A" w:rsidP="00F7292A">
      <w:pPr>
        <w:spacing w:line="360" w:lineRule="auto"/>
        <w:rPr>
          <w:b/>
          <w:bCs/>
          <w:lang w:val="en-IN"/>
        </w:rPr>
      </w:pPr>
      <w:r w:rsidRPr="00F7292A">
        <w:rPr>
          <w:b/>
          <w:bCs/>
          <w:lang w:val="en-IN"/>
        </w:rPr>
        <w:t>Existing System</w:t>
      </w:r>
    </w:p>
    <w:p w14:paraId="2A264F6F" w14:textId="77777777" w:rsidR="00F7292A" w:rsidRPr="00F7292A" w:rsidRDefault="00F7292A" w:rsidP="00F7292A">
      <w:pPr>
        <w:spacing w:line="360" w:lineRule="auto"/>
        <w:rPr>
          <w:lang w:val="en-IN"/>
        </w:rPr>
      </w:pPr>
      <w:r w:rsidRPr="00F7292A">
        <w:rPr>
          <w:lang w:val="en-IN"/>
        </w:rPr>
        <w:t>Paper tickets with barcodes are used as entry</w:t>
      </w:r>
    </w:p>
    <w:p w14:paraId="1AC21E4F" w14:textId="77777777" w:rsidR="00F7292A" w:rsidRPr="00F7292A" w:rsidRDefault="00F7292A" w:rsidP="00F7292A">
      <w:pPr>
        <w:spacing w:line="360" w:lineRule="auto"/>
        <w:rPr>
          <w:lang w:val="en-IN"/>
        </w:rPr>
      </w:pPr>
      <w:r w:rsidRPr="00F7292A">
        <w:rPr>
          <w:lang w:val="en-IN"/>
        </w:rPr>
        <w:t>And exit pass for metro rail transport.</w:t>
      </w:r>
    </w:p>
    <w:p w14:paraId="49D0A9AA" w14:textId="712F5AC8" w:rsidR="00F7292A" w:rsidRDefault="00932EBE" w:rsidP="00DF4830">
      <w:pPr>
        <w:spacing w:line="360" w:lineRule="auto"/>
        <w:rPr>
          <w:b/>
          <w:bCs/>
        </w:rPr>
      </w:pPr>
      <w:r w:rsidRPr="00932EBE">
        <w:rPr>
          <w:b/>
          <w:bCs/>
        </w:rPr>
        <w:t>Drawbacks</w:t>
      </w:r>
    </w:p>
    <w:p w14:paraId="0FA030FF" w14:textId="77777777" w:rsidR="00932EBE" w:rsidRPr="00932EBE" w:rsidRDefault="00932EBE" w:rsidP="00932EBE">
      <w:pPr>
        <w:numPr>
          <w:ilvl w:val="0"/>
          <w:numId w:val="33"/>
        </w:numPr>
        <w:spacing w:line="360" w:lineRule="auto"/>
        <w:rPr>
          <w:lang w:val="en-IN"/>
        </w:rPr>
      </w:pPr>
      <w:r w:rsidRPr="00932EBE">
        <w:rPr>
          <w:lang w:val="en-IN"/>
        </w:rPr>
        <w:t>Inconvenience for safe keeping of paper tickets</w:t>
      </w:r>
    </w:p>
    <w:p w14:paraId="0F846E6C" w14:textId="77777777" w:rsidR="00932EBE" w:rsidRPr="00932EBE" w:rsidRDefault="00932EBE" w:rsidP="00932EBE">
      <w:pPr>
        <w:numPr>
          <w:ilvl w:val="0"/>
          <w:numId w:val="33"/>
        </w:numPr>
        <w:spacing w:line="360" w:lineRule="auto"/>
        <w:rPr>
          <w:lang w:val="en-IN"/>
        </w:rPr>
      </w:pPr>
      <w:r w:rsidRPr="00932EBE">
        <w:rPr>
          <w:lang w:val="en-IN"/>
        </w:rPr>
        <w:t xml:space="preserve">Wastage of paper </w:t>
      </w:r>
    </w:p>
    <w:p w14:paraId="0069F243" w14:textId="77777777" w:rsidR="00932EBE" w:rsidRDefault="00932EBE" w:rsidP="00932EBE">
      <w:pPr>
        <w:numPr>
          <w:ilvl w:val="0"/>
          <w:numId w:val="33"/>
        </w:numPr>
        <w:spacing w:line="360" w:lineRule="auto"/>
        <w:rPr>
          <w:lang w:val="en-IN"/>
        </w:rPr>
      </w:pPr>
      <w:r w:rsidRPr="00932EBE">
        <w:rPr>
          <w:lang w:val="en-IN"/>
        </w:rPr>
        <w:t>Time consuming</w:t>
      </w:r>
    </w:p>
    <w:p w14:paraId="35E7493A" w14:textId="7B7FA1AB" w:rsidR="00932EBE" w:rsidRDefault="00932EBE" w:rsidP="00932EBE">
      <w:pPr>
        <w:spacing w:line="360" w:lineRule="auto"/>
        <w:rPr>
          <w:b/>
          <w:bCs/>
          <w:lang w:val="en-IN"/>
        </w:rPr>
      </w:pPr>
      <w:r w:rsidRPr="00932EBE">
        <w:rPr>
          <w:b/>
          <w:bCs/>
          <w:lang w:val="en-IN"/>
        </w:rPr>
        <w:t>Proposed System</w:t>
      </w:r>
    </w:p>
    <w:p w14:paraId="035F3AE6" w14:textId="77777777" w:rsidR="00932EBE" w:rsidRPr="00932EBE" w:rsidRDefault="00932EBE" w:rsidP="00932EBE">
      <w:pPr>
        <w:spacing w:line="360" w:lineRule="auto"/>
        <w:rPr>
          <w:lang w:val="en-IN"/>
        </w:rPr>
      </w:pPr>
      <w:r w:rsidRPr="00932EBE">
        <w:rPr>
          <w:lang w:val="en-IN"/>
        </w:rPr>
        <w:t xml:space="preserve">A paperless ticketing system using face recognition by identifying and </w:t>
      </w:r>
      <w:proofErr w:type="spellStart"/>
      <w:r w:rsidRPr="00932EBE">
        <w:rPr>
          <w:lang w:val="en-IN"/>
        </w:rPr>
        <w:t>analyzing</w:t>
      </w:r>
      <w:proofErr w:type="spellEnd"/>
      <w:r w:rsidRPr="00932EBE">
        <w:rPr>
          <w:lang w:val="en-IN"/>
        </w:rPr>
        <w:t xml:space="preserve"> the shape of a person’s face. Each face has approximately 80 unique nodal points which distinguishes one from another.</w:t>
      </w:r>
    </w:p>
    <w:p w14:paraId="6A6A1934" w14:textId="43DA1084" w:rsidR="00932EBE" w:rsidRDefault="00932EBE" w:rsidP="00932EBE">
      <w:pPr>
        <w:spacing w:line="360" w:lineRule="auto"/>
        <w:rPr>
          <w:b/>
          <w:bCs/>
        </w:rPr>
      </w:pPr>
      <w:r w:rsidRPr="00932EBE">
        <w:rPr>
          <w:b/>
          <w:bCs/>
        </w:rPr>
        <w:t>Advantages</w:t>
      </w:r>
    </w:p>
    <w:p w14:paraId="73D1DFF8" w14:textId="77777777" w:rsidR="00932EBE" w:rsidRPr="00932EBE" w:rsidRDefault="00932EBE" w:rsidP="00932EBE">
      <w:pPr>
        <w:numPr>
          <w:ilvl w:val="0"/>
          <w:numId w:val="34"/>
        </w:numPr>
        <w:spacing w:line="360" w:lineRule="auto"/>
        <w:rPr>
          <w:lang w:val="en-IN"/>
        </w:rPr>
      </w:pPr>
      <w:r w:rsidRPr="00932EBE">
        <w:rPr>
          <w:lang w:val="en-IN"/>
        </w:rPr>
        <w:t>Convenient</w:t>
      </w:r>
    </w:p>
    <w:p w14:paraId="558A35D6" w14:textId="77777777" w:rsidR="00932EBE" w:rsidRPr="00932EBE" w:rsidRDefault="00932EBE" w:rsidP="00932EBE">
      <w:pPr>
        <w:numPr>
          <w:ilvl w:val="0"/>
          <w:numId w:val="34"/>
        </w:numPr>
        <w:spacing w:line="360" w:lineRule="auto"/>
        <w:rPr>
          <w:lang w:val="en-IN"/>
        </w:rPr>
      </w:pPr>
      <w:r w:rsidRPr="00932EBE">
        <w:rPr>
          <w:lang w:val="en-IN"/>
        </w:rPr>
        <w:t xml:space="preserve">Eco-friendly </w:t>
      </w:r>
    </w:p>
    <w:p w14:paraId="32403F9D" w14:textId="77777777" w:rsidR="00932EBE" w:rsidRPr="00932EBE" w:rsidRDefault="00932EBE" w:rsidP="00932EBE">
      <w:pPr>
        <w:numPr>
          <w:ilvl w:val="0"/>
          <w:numId w:val="34"/>
        </w:numPr>
        <w:spacing w:line="360" w:lineRule="auto"/>
        <w:rPr>
          <w:lang w:val="en-IN"/>
        </w:rPr>
      </w:pPr>
      <w:r w:rsidRPr="00932EBE">
        <w:rPr>
          <w:lang w:val="en-IN"/>
        </w:rPr>
        <w:t>Time saving</w:t>
      </w:r>
    </w:p>
    <w:p w14:paraId="1FB86FC5" w14:textId="0A62C78F" w:rsidR="00932EBE" w:rsidRDefault="00932EBE">
      <w:pPr>
        <w:rPr>
          <w:lang w:val="en-IN"/>
        </w:rPr>
      </w:pPr>
      <w:r>
        <w:rPr>
          <w:lang w:val="en-IN"/>
        </w:rPr>
        <w:br w:type="page"/>
      </w:r>
    </w:p>
    <w:p w14:paraId="0A8E65E9" w14:textId="61D69B6A" w:rsidR="00932EBE" w:rsidRDefault="00932EBE" w:rsidP="00932EBE">
      <w:pPr>
        <w:spacing w:line="360" w:lineRule="auto"/>
        <w:rPr>
          <w:b/>
          <w:bCs/>
          <w:sz w:val="28"/>
          <w:szCs w:val="28"/>
        </w:rPr>
      </w:pPr>
      <w:r w:rsidRPr="00932EBE">
        <w:rPr>
          <w:b/>
          <w:bCs/>
          <w:sz w:val="28"/>
          <w:szCs w:val="28"/>
        </w:rPr>
        <w:lastRenderedPageBreak/>
        <w:t>SYSTEM CONFIGURATION</w:t>
      </w:r>
    </w:p>
    <w:p w14:paraId="0115123F" w14:textId="6C6F36DE" w:rsidR="00932EBE" w:rsidRDefault="000D532E" w:rsidP="00932EBE">
      <w:pPr>
        <w:spacing w:line="360" w:lineRule="auto"/>
        <w:rPr>
          <w:b/>
          <w:bCs/>
        </w:rPr>
      </w:pPr>
      <w:r w:rsidRPr="000D532E">
        <w:rPr>
          <w:b/>
          <w:bCs/>
        </w:rPr>
        <w:t>Software Specification</w:t>
      </w:r>
    </w:p>
    <w:p w14:paraId="43392AC5" w14:textId="77777777" w:rsidR="000D532E" w:rsidRPr="000D532E" w:rsidRDefault="000D532E" w:rsidP="000D532E">
      <w:pPr>
        <w:numPr>
          <w:ilvl w:val="0"/>
          <w:numId w:val="35"/>
        </w:numPr>
        <w:spacing w:line="360" w:lineRule="auto"/>
        <w:rPr>
          <w:lang w:val="en-IN"/>
        </w:rPr>
      </w:pPr>
      <w:proofErr w:type="gramStart"/>
      <w:r w:rsidRPr="000D532E">
        <w:rPr>
          <w:lang w:val="en-IN"/>
        </w:rPr>
        <w:t>OS :</w:t>
      </w:r>
      <w:proofErr w:type="gramEnd"/>
      <w:r w:rsidRPr="000D532E">
        <w:rPr>
          <w:lang w:val="en-IN"/>
        </w:rPr>
        <w:t xml:space="preserve"> MS Windows7 or higher versions/ Ubuntu 14.04</w:t>
      </w:r>
    </w:p>
    <w:p w14:paraId="032AA6BB" w14:textId="77777777" w:rsidR="000D532E" w:rsidRPr="000D532E" w:rsidRDefault="000D532E" w:rsidP="000D532E">
      <w:pPr>
        <w:numPr>
          <w:ilvl w:val="0"/>
          <w:numId w:val="35"/>
        </w:numPr>
        <w:spacing w:line="360" w:lineRule="auto"/>
        <w:rPr>
          <w:lang w:val="en-IN"/>
        </w:rPr>
      </w:pPr>
      <w:proofErr w:type="spellStart"/>
      <w:r w:rsidRPr="000D532E">
        <w:t>Opencv</w:t>
      </w:r>
      <w:proofErr w:type="spellEnd"/>
    </w:p>
    <w:p w14:paraId="164AFB46" w14:textId="77777777" w:rsidR="000D532E" w:rsidRPr="000D532E" w:rsidRDefault="000D532E" w:rsidP="000D532E">
      <w:pPr>
        <w:numPr>
          <w:ilvl w:val="0"/>
          <w:numId w:val="35"/>
        </w:numPr>
        <w:spacing w:line="360" w:lineRule="auto"/>
        <w:rPr>
          <w:lang w:val="en-IN"/>
        </w:rPr>
      </w:pPr>
      <w:r w:rsidRPr="000D532E">
        <w:t>Python 3.7</w:t>
      </w:r>
    </w:p>
    <w:p w14:paraId="55966DC5" w14:textId="77777777" w:rsidR="000D532E" w:rsidRPr="000D532E" w:rsidRDefault="000D532E" w:rsidP="000D532E">
      <w:pPr>
        <w:numPr>
          <w:ilvl w:val="0"/>
          <w:numId w:val="35"/>
        </w:numPr>
        <w:spacing w:line="360" w:lineRule="auto"/>
        <w:rPr>
          <w:lang w:val="en-IN"/>
        </w:rPr>
      </w:pPr>
      <w:proofErr w:type="spellStart"/>
      <w:r w:rsidRPr="000D532E">
        <w:t>Mysql</w:t>
      </w:r>
      <w:proofErr w:type="spellEnd"/>
    </w:p>
    <w:p w14:paraId="0198CC87" w14:textId="2E205E63" w:rsidR="000D532E" w:rsidRDefault="000D532E">
      <w:pPr>
        <w:rPr>
          <w:b/>
          <w:bCs/>
        </w:rPr>
      </w:pPr>
      <w:r w:rsidRPr="000D532E">
        <w:rPr>
          <w:b/>
          <w:bCs/>
        </w:rPr>
        <w:t>Hardware Specification</w:t>
      </w:r>
    </w:p>
    <w:p w14:paraId="1E87074A" w14:textId="77777777" w:rsidR="000D532E" w:rsidRPr="000D532E" w:rsidRDefault="000D532E" w:rsidP="000D532E">
      <w:pPr>
        <w:numPr>
          <w:ilvl w:val="0"/>
          <w:numId w:val="36"/>
        </w:numPr>
        <w:spacing w:line="360" w:lineRule="auto"/>
        <w:rPr>
          <w:lang w:val="en-IN"/>
        </w:rPr>
      </w:pPr>
      <w:r w:rsidRPr="000D532E">
        <w:rPr>
          <w:lang w:val="en-IN"/>
        </w:rPr>
        <w:t xml:space="preserve">Intel Core 2 Duo/Quad or higher and 64bit </w:t>
      </w:r>
      <w:r w:rsidRPr="000D532E">
        <w:rPr>
          <w:lang w:val="en-IN"/>
        </w:rPr>
        <w:tab/>
        <w:t>processor</w:t>
      </w:r>
    </w:p>
    <w:p w14:paraId="3D2F6D09" w14:textId="77777777" w:rsidR="000D532E" w:rsidRPr="000D532E" w:rsidRDefault="000D532E" w:rsidP="000D532E">
      <w:pPr>
        <w:numPr>
          <w:ilvl w:val="0"/>
          <w:numId w:val="36"/>
        </w:numPr>
        <w:spacing w:line="360" w:lineRule="auto"/>
        <w:rPr>
          <w:lang w:val="en-IN"/>
        </w:rPr>
      </w:pPr>
      <w:r w:rsidRPr="000D532E">
        <w:rPr>
          <w:lang w:val="en-IN"/>
        </w:rPr>
        <w:t>Hard Disk capacity of 1- 4</w:t>
      </w:r>
      <w:proofErr w:type="gramStart"/>
      <w:r w:rsidRPr="000D532E">
        <w:rPr>
          <w:lang w:val="en-IN"/>
        </w:rPr>
        <w:t>TB,  4</w:t>
      </w:r>
      <w:proofErr w:type="gramEnd"/>
      <w:r w:rsidRPr="000D532E">
        <w:rPr>
          <w:lang w:val="en-IN"/>
        </w:rPr>
        <w:t xml:space="preserve"> GB RAM or more</w:t>
      </w:r>
    </w:p>
    <w:p w14:paraId="5F76D33A" w14:textId="77777777" w:rsidR="000D532E" w:rsidRPr="000D532E" w:rsidRDefault="000D532E" w:rsidP="000D532E">
      <w:pPr>
        <w:numPr>
          <w:ilvl w:val="0"/>
          <w:numId w:val="36"/>
        </w:numPr>
        <w:spacing w:line="360" w:lineRule="auto"/>
        <w:rPr>
          <w:lang w:val="en-IN"/>
        </w:rPr>
      </w:pPr>
      <w:r w:rsidRPr="000D532E">
        <w:rPr>
          <w:lang w:val="en-IN"/>
        </w:rPr>
        <w:t>Input devices: keyboard, digital camera</w:t>
      </w:r>
    </w:p>
    <w:p w14:paraId="6C92338E" w14:textId="77777777" w:rsidR="000D532E" w:rsidRPr="000D532E" w:rsidRDefault="000D532E" w:rsidP="000D532E">
      <w:pPr>
        <w:numPr>
          <w:ilvl w:val="0"/>
          <w:numId w:val="36"/>
        </w:numPr>
        <w:spacing w:line="360" w:lineRule="auto"/>
        <w:rPr>
          <w:lang w:val="en-IN"/>
        </w:rPr>
      </w:pPr>
      <w:r w:rsidRPr="000D532E">
        <w:rPr>
          <w:lang w:val="en-IN"/>
        </w:rPr>
        <w:t xml:space="preserve">Output </w:t>
      </w:r>
      <w:proofErr w:type="gramStart"/>
      <w:r w:rsidRPr="000D532E">
        <w:rPr>
          <w:lang w:val="en-IN"/>
        </w:rPr>
        <w:t>device :</w:t>
      </w:r>
      <w:proofErr w:type="gramEnd"/>
      <w:r w:rsidRPr="000D532E">
        <w:rPr>
          <w:lang w:val="en-IN"/>
        </w:rPr>
        <w:t xml:space="preserve"> computer monitor</w:t>
      </w:r>
    </w:p>
    <w:p w14:paraId="594046B4" w14:textId="2F348DD1" w:rsidR="000D532E" w:rsidRDefault="000D532E">
      <w:pPr>
        <w:rPr>
          <w:lang w:val="en-IN"/>
        </w:rPr>
      </w:pPr>
      <w:r>
        <w:rPr>
          <w:lang w:val="en-IN"/>
        </w:rPr>
        <w:br w:type="page"/>
      </w:r>
    </w:p>
    <w:p w14:paraId="10D895ED" w14:textId="392C97E1" w:rsidR="00E731E8" w:rsidRDefault="00E731E8" w:rsidP="00932EBE">
      <w:pPr>
        <w:spacing w:line="360" w:lineRule="auto"/>
        <w:rPr>
          <w:b/>
          <w:bCs/>
          <w:sz w:val="28"/>
          <w:szCs w:val="28"/>
        </w:rPr>
      </w:pPr>
      <w:r>
        <w:rPr>
          <w:b/>
          <w:bCs/>
          <w:sz w:val="28"/>
          <w:szCs w:val="28"/>
        </w:rPr>
        <w:lastRenderedPageBreak/>
        <w:t>SYSTEM ARCHITECTURE</w:t>
      </w:r>
    </w:p>
    <w:p w14:paraId="3938805B" w14:textId="30146210" w:rsidR="00E731E8" w:rsidRDefault="000D532E" w:rsidP="00932EBE">
      <w:pPr>
        <w:spacing w:line="360" w:lineRule="auto"/>
        <w:rPr>
          <w:lang w:val="en-IN"/>
        </w:rPr>
      </w:pPr>
      <w:r>
        <w:rPr>
          <w:noProof/>
        </w:rPr>
        <w:drawing>
          <wp:inline distT="0" distB="0" distL="0" distR="0" wp14:anchorId="183F6471" wp14:editId="1BFA4767">
            <wp:extent cx="5943600" cy="2792095"/>
            <wp:effectExtent l="0" t="0" r="0" b="8255"/>
            <wp:docPr id="1026" name="Picture 2" descr="C:\Users\SAYEED\Downloads\Doc1-1.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C:\Users\SAYEED\Downloads\Doc1-1.jpg"/>
                    <pic:cNvPicPr>
                      <a:picLocks noGrp="1"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92095"/>
                    </a:xfrm>
                    <a:prstGeom prst="rect">
                      <a:avLst/>
                    </a:prstGeom>
                    <a:noFill/>
                  </pic:spPr>
                </pic:pic>
              </a:graphicData>
            </a:graphic>
          </wp:inline>
        </w:drawing>
      </w:r>
    </w:p>
    <w:p w14:paraId="1902CA25" w14:textId="77777777" w:rsidR="00E731E8" w:rsidRDefault="00E731E8">
      <w:pPr>
        <w:rPr>
          <w:lang w:val="en-IN"/>
        </w:rPr>
      </w:pPr>
      <w:r>
        <w:rPr>
          <w:lang w:val="en-IN"/>
        </w:rPr>
        <w:br w:type="page"/>
      </w:r>
    </w:p>
    <w:p w14:paraId="5FD95811" w14:textId="6E66BCCF" w:rsidR="00932EBE" w:rsidRDefault="00E731E8" w:rsidP="00932EBE">
      <w:pPr>
        <w:spacing w:line="360" w:lineRule="auto"/>
        <w:rPr>
          <w:b/>
          <w:bCs/>
          <w:sz w:val="28"/>
          <w:szCs w:val="28"/>
          <w:lang w:val="en-IN"/>
        </w:rPr>
      </w:pPr>
      <w:r>
        <w:rPr>
          <w:b/>
          <w:bCs/>
          <w:sz w:val="28"/>
          <w:szCs w:val="28"/>
          <w:lang w:val="en-IN"/>
        </w:rPr>
        <w:lastRenderedPageBreak/>
        <w:t>MODULES</w:t>
      </w:r>
    </w:p>
    <w:p w14:paraId="766654C5" w14:textId="7FC47DD5" w:rsidR="00932EBE" w:rsidRDefault="00E731E8" w:rsidP="00932EBE">
      <w:pPr>
        <w:spacing w:line="360" w:lineRule="auto"/>
        <w:rPr>
          <w:b/>
          <w:bCs/>
        </w:rPr>
      </w:pPr>
      <w:r w:rsidRPr="00E731E8">
        <w:rPr>
          <w:b/>
          <w:bCs/>
        </w:rPr>
        <w:t>Administrator</w:t>
      </w:r>
    </w:p>
    <w:p w14:paraId="41306A87" w14:textId="77777777" w:rsidR="00FD3D2E" w:rsidRPr="00FD3D2E" w:rsidRDefault="00FD3D2E" w:rsidP="00FD3D2E">
      <w:pPr>
        <w:numPr>
          <w:ilvl w:val="0"/>
          <w:numId w:val="40"/>
        </w:numPr>
        <w:spacing w:line="360" w:lineRule="auto"/>
        <w:rPr>
          <w:lang w:val="en-IN"/>
        </w:rPr>
      </w:pPr>
      <w:r w:rsidRPr="00FD3D2E">
        <w:rPr>
          <w:lang w:val="en-IN"/>
        </w:rPr>
        <w:t>Station master management</w:t>
      </w:r>
    </w:p>
    <w:p w14:paraId="79739EF9" w14:textId="77777777" w:rsidR="00FD3D2E" w:rsidRPr="00FD3D2E" w:rsidRDefault="00FD3D2E" w:rsidP="00FD3D2E">
      <w:pPr>
        <w:numPr>
          <w:ilvl w:val="0"/>
          <w:numId w:val="40"/>
        </w:numPr>
        <w:spacing w:line="360" w:lineRule="auto"/>
        <w:rPr>
          <w:lang w:val="en-IN"/>
        </w:rPr>
      </w:pPr>
      <w:r w:rsidRPr="00FD3D2E">
        <w:rPr>
          <w:lang w:val="en-IN"/>
        </w:rPr>
        <w:t>Database management</w:t>
      </w:r>
    </w:p>
    <w:p w14:paraId="63A69FCE" w14:textId="77777777" w:rsidR="00FD3D2E" w:rsidRPr="00FD3D2E" w:rsidRDefault="00FD3D2E" w:rsidP="00FD3D2E">
      <w:pPr>
        <w:numPr>
          <w:ilvl w:val="0"/>
          <w:numId w:val="40"/>
        </w:numPr>
        <w:spacing w:line="360" w:lineRule="auto"/>
        <w:rPr>
          <w:lang w:val="en-IN"/>
        </w:rPr>
      </w:pPr>
      <w:r w:rsidRPr="00FD3D2E">
        <w:rPr>
          <w:lang w:val="en-IN"/>
        </w:rPr>
        <w:t xml:space="preserve">Rules and regulations </w:t>
      </w:r>
    </w:p>
    <w:p w14:paraId="30FE7F85" w14:textId="77777777" w:rsidR="00FD3D2E" w:rsidRDefault="00FD3D2E" w:rsidP="00FD3D2E">
      <w:pPr>
        <w:numPr>
          <w:ilvl w:val="0"/>
          <w:numId w:val="40"/>
        </w:numPr>
        <w:spacing w:line="360" w:lineRule="auto"/>
        <w:rPr>
          <w:lang w:val="en-IN"/>
        </w:rPr>
      </w:pPr>
      <w:r w:rsidRPr="00FD3D2E">
        <w:rPr>
          <w:lang w:val="en-IN"/>
        </w:rPr>
        <w:t>Fare rate calculation</w:t>
      </w:r>
    </w:p>
    <w:p w14:paraId="0AEED7EC" w14:textId="2E6ED37B" w:rsidR="00FD3D2E" w:rsidRDefault="00FD3D2E" w:rsidP="00FD3D2E">
      <w:pPr>
        <w:spacing w:line="360" w:lineRule="auto"/>
        <w:rPr>
          <w:b/>
          <w:bCs/>
          <w:lang w:val="en-IN"/>
        </w:rPr>
      </w:pPr>
      <w:r w:rsidRPr="00FD3D2E">
        <w:rPr>
          <w:b/>
          <w:bCs/>
          <w:lang w:val="en-IN"/>
        </w:rPr>
        <w:t>Station master</w:t>
      </w:r>
    </w:p>
    <w:p w14:paraId="29781ABE" w14:textId="77777777" w:rsidR="00FD3D2E" w:rsidRPr="00FD3D2E" w:rsidRDefault="00FD3D2E" w:rsidP="00FD3D2E">
      <w:pPr>
        <w:numPr>
          <w:ilvl w:val="0"/>
          <w:numId w:val="41"/>
        </w:numPr>
        <w:spacing w:line="360" w:lineRule="auto"/>
        <w:rPr>
          <w:lang w:val="en-IN"/>
        </w:rPr>
      </w:pPr>
      <w:r w:rsidRPr="00FD3D2E">
        <w:rPr>
          <w:lang w:val="en-IN"/>
        </w:rPr>
        <w:t>Ticket reservation</w:t>
      </w:r>
    </w:p>
    <w:p w14:paraId="7FA6B114" w14:textId="77777777" w:rsidR="00FD3D2E" w:rsidRPr="00FD3D2E" w:rsidRDefault="00FD3D2E" w:rsidP="00FD3D2E">
      <w:pPr>
        <w:numPr>
          <w:ilvl w:val="2"/>
          <w:numId w:val="41"/>
        </w:numPr>
        <w:spacing w:line="360" w:lineRule="auto"/>
        <w:rPr>
          <w:lang w:val="en-IN"/>
        </w:rPr>
      </w:pPr>
      <w:r w:rsidRPr="00FD3D2E">
        <w:rPr>
          <w:lang w:val="en-IN"/>
        </w:rPr>
        <w:t>Face capturing</w:t>
      </w:r>
    </w:p>
    <w:p w14:paraId="38E4461A" w14:textId="77777777" w:rsidR="00FD3D2E" w:rsidRPr="00FD3D2E" w:rsidRDefault="00FD3D2E" w:rsidP="00FD3D2E">
      <w:pPr>
        <w:numPr>
          <w:ilvl w:val="2"/>
          <w:numId w:val="41"/>
        </w:numPr>
        <w:spacing w:line="360" w:lineRule="auto"/>
        <w:rPr>
          <w:lang w:val="en-IN"/>
        </w:rPr>
      </w:pPr>
      <w:r w:rsidRPr="00FD3D2E">
        <w:rPr>
          <w:lang w:val="en-IN"/>
        </w:rPr>
        <w:t>Details collection</w:t>
      </w:r>
    </w:p>
    <w:p w14:paraId="28621469" w14:textId="77777777" w:rsidR="00FD3D2E" w:rsidRPr="00FD3D2E" w:rsidRDefault="00FD3D2E" w:rsidP="00FD3D2E">
      <w:pPr>
        <w:numPr>
          <w:ilvl w:val="4"/>
          <w:numId w:val="41"/>
        </w:numPr>
        <w:spacing w:line="360" w:lineRule="auto"/>
        <w:rPr>
          <w:lang w:val="en-IN"/>
        </w:rPr>
      </w:pPr>
      <w:r w:rsidRPr="00FD3D2E">
        <w:rPr>
          <w:lang w:val="en-IN"/>
        </w:rPr>
        <w:t>Name</w:t>
      </w:r>
    </w:p>
    <w:p w14:paraId="55B5C620" w14:textId="77777777" w:rsidR="00FD3D2E" w:rsidRPr="00FD3D2E" w:rsidRDefault="00FD3D2E" w:rsidP="00FD3D2E">
      <w:pPr>
        <w:numPr>
          <w:ilvl w:val="4"/>
          <w:numId w:val="41"/>
        </w:numPr>
        <w:spacing w:line="360" w:lineRule="auto"/>
        <w:rPr>
          <w:lang w:val="en-IN"/>
        </w:rPr>
      </w:pPr>
      <w:r w:rsidRPr="00FD3D2E">
        <w:rPr>
          <w:lang w:val="en-IN"/>
        </w:rPr>
        <w:t xml:space="preserve">Contact details - phone number </w:t>
      </w:r>
    </w:p>
    <w:p w14:paraId="397EAC7E" w14:textId="77777777" w:rsidR="00FD3D2E" w:rsidRPr="00FD3D2E" w:rsidRDefault="00FD3D2E" w:rsidP="00FD3D2E">
      <w:pPr>
        <w:numPr>
          <w:ilvl w:val="4"/>
          <w:numId w:val="41"/>
        </w:numPr>
        <w:spacing w:line="360" w:lineRule="auto"/>
        <w:rPr>
          <w:lang w:val="en-IN"/>
        </w:rPr>
      </w:pPr>
      <w:r w:rsidRPr="00FD3D2E">
        <w:rPr>
          <w:lang w:val="en-IN"/>
        </w:rPr>
        <w:t>From station</w:t>
      </w:r>
    </w:p>
    <w:p w14:paraId="4BAC22B5" w14:textId="77777777" w:rsidR="00FD3D2E" w:rsidRPr="00FD3D2E" w:rsidRDefault="00FD3D2E" w:rsidP="00FD3D2E">
      <w:pPr>
        <w:numPr>
          <w:ilvl w:val="4"/>
          <w:numId w:val="41"/>
        </w:numPr>
        <w:spacing w:line="360" w:lineRule="auto"/>
        <w:rPr>
          <w:lang w:val="en-IN"/>
        </w:rPr>
      </w:pPr>
      <w:r w:rsidRPr="00FD3D2E">
        <w:rPr>
          <w:lang w:val="en-IN"/>
        </w:rPr>
        <w:t xml:space="preserve">Destination </w:t>
      </w:r>
    </w:p>
    <w:p w14:paraId="25BC57CA" w14:textId="77777777" w:rsidR="00FD3D2E" w:rsidRPr="00FD3D2E" w:rsidRDefault="00FD3D2E" w:rsidP="00FD3D2E">
      <w:pPr>
        <w:numPr>
          <w:ilvl w:val="0"/>
          <w:numId w:val="41"/>
        </w:numPr>
        <w:spacing w:line="360" w:lineRule="auto"/>
        <w:rPr>
          <w:lang w:val="en-IN"/>
        </w:rPr>
      </w:pPr>
      <w:r w:rsidRPr="00FD3D2E">
        <w:rPr>
          <w:lang w:val="en-IN"/>
        </w:rPr>
        <w:t>Ticket cancellation</w:t>
      </w:r>
    </w:p>
    <w:p w14:paraId="1268ECD7" w14:textId="77777777" w:rsidR="00FD3D2E" w:rsidRDefault="00FD3D2E" w:rsidP="00FD3D2E">
      <w:pPr>
        <w:numPr>
          <w:ilvl w:val="2"/>
          <w:numId w:val="41"/>
        </w:numPr>
        <w:spacing w:line="360" w:lineRule="auto"/>
        <w:rPr>
          <w:lang w:val="en-IN"/>
        </w:rPr>
      </w:pPr>
      <w:r w:rsidRPr="00FD3D2E">
        <w:rPr>
          <w:lang w:val="en-IN"/>
        </w:rPr>
        <w:t>Database update</w:t>
      </w:r>
    </w:p>
    <w:p w14:paraId="4C0D07A8" w14:textId="5E52C0C1" w:rsidR="00FD3D2E" w:rsidRDefault="00FD3D2E" w:rsidP="00FD3D2E">
      <w:pPr>
        <w:spacing w:line="360" w:lineRule="auto"/>
        <w:rPr>
          <w:b/>
          <w:bCs/>
          <w:lang w:val="en-IN"/>
        </w:rPr>
      </w:pPr>
      <w:r w:rsidRPr="00FD3D2E">
        <w:rPr>
          <w:b/>
          <w:bCs/>
          <w:lang w:val="en-IN"/>
        </w:rPr>
        <w:t>Entrance Verification</w:t>
      </w:r>
    </w:p>
    <w:p w14:paraId="60036364" w14:textId="77777777" w:rsidR="00FD3D2E" w:rsidRPr="00FD3D2E" w:rsidRDefault="00FD3D2E" w:rsidP="00FD3D2E">
      <w:pPr>
        <w:numPr>
          <w:ilvl w:val="0"/>
          <w:numId w:val="42"/>
        </w:numPr>
        <w:spacing w:line="360" w:lineRule="auto"/>
        <w:rPr>
          <w:lang w:val="en-IN"/>
        </w:rPr>
      </w:pPr>
      <w:r w:rsidRPr="00FD3D2E">
        <w:rPr>
          <w:lang w:val="en-IN"/>
        </w:rPr>
        <w:t xml:space="preserve">Face recognition </w:t>
      </w:r>
    </w:p>
    <w:p w14:paraId="7D08DA20" w14:textId="312DFFD5" w:rsidR="00FD3D2E" w:rsidRPr="00FD3D2E" w:rsidRDefault="00FD3D2E" w:rsidP="00FD3D2E">
      <w:pPr>
        <w:numPr>
          <w:ilvl w:val="0"/>
          <w:numId w:val="42"/>
        </w:numPr>
        <w:spacing w:line="360" w:lineRule="auto"/>
        <w:rPr>
          <w:lang w:val="en-IN"/>
        </w:rPr>
      </w:pPr>
      <w:r>
        <w:rPr>
          <w:lang w:val="en-IN"/>
        </w:rPr>
        <w:t>V</w:t>
      </w:r>
      <w:r w:rsidRPr="00FD3D2E">
        <w:rPr>
          <w:lang w:val="en-IN"/>
        </w:rPr>
        <w:t>erification</w:t>
      </w:r>
    </w:p>
    <w:p w14:paraId="57A505EB" w14:textId="77777777" w:rsidR="00FD3D2E" w:rsidRPr="00FD3D2E" w:rsidRDefault="00FD3D2E" w:rsidP="00FD3D2E">
      <w:pPr>
        <w:numPr>
          <w:ilvl w:val="0"/>
          <w:numId w:val="42"/>
        </w:numPr>
        <w:spacing w:line="360" w:lineRule="auto"/>
        <w:rPr>
          <w:lang w:val="en-IN"/>
        </w:rPr>
      </w:pPr>
      <w:r w:rsidRPr="00FD3D2E">
        <w:rPr>
          <w:lang w:val="en-IN"/>
        </w:rPr>
        <w:t>Time stamp allocation</w:t>
      </w:r>
    </w:p>
    <w:p w14:paraId="400BFAA2" w14:textId="77777777" w:rsidR="00FD3D2E" w:rsidRDefault="00FD3D2E" w:rsidP="00FD3D2E">
      <w:pPr>
        <w:numPr>
          <w:ilvl w:val="0"/>
          <w:numId w:val="42"/>
        </w:numPr>
        <w:spacing w:line="360" w:lineRule="auto"/>
        <w:rPr>
          <w:lang w:val="en-IN"/>
        </w:rPr>
      </w:pPr>
      <w:r w:rsidRPr="00FD3D2E">
        <w:rPr>
          <w:lang w:val="en-IN"/>
        </w:rPr>
        <w:t xml:space="preserve">Ticket activation  </w:t>
      </w:r>
    </w:p>
    <w:p w14:paraId="5174808D" w14:textId="269AFA69" w:rsidR="00FD3D2E" w:rsidRDefault="00FD3D2E" w:rsidP="00FD3D2E">
      <w:pPr>
        <w:spacing w:line="360" w:lineRule="auto"/>
        <w:rPr>
          <w:b/>
          <w:bCs/>
          <w:lang w:val="en-IN"/>
        </w:rPr>
      </w:pPr>
      <w:r w:rsidRPr="00FD3D2E">
        <w:rPr>
          <w:b/>
          <w:bCs/>
          <w:lang w:val="en-IN"/>
        </w:rPr>
        <w:t>Exit Validation</w:t>
      </w:r>
    </w:p>
    <w:p w14:paraId="75535CC2" w14:textId="77777777" w:rsidR="00064ECE" w:rsidRPr="00064ECE" w:rsidRDefault="00064ECE" w:rsidP="00064ECE">
      <w:pPr>
        <w:numPr>
          <w:ilvl w:val="0"/>
          <w:numId w:val="43"/>
        </w:numPr>
        <w:spacing w:line="360" w:lineRule="auto"/>
        <w:rPr>
          <w:lang w:val="en-IN"/>
        </w:rPr>
      </w:pPr>
      <w:r w:rsidRPr="00064ECE">
        <w:rPr>
          <w:lang w:val="en-IN"/>
        </w:rPr>
        <w:t xml:space="preserve">Face recognition </w:t>
      </w:r>
    </w:p>
    <w:p w14:paraId="1A1A6C66" w14:textId="77777777" w:rsidR="00064ECE" w:rsidRPr="00064ECE" w:rsidRDefault="00064ECE" w:rsidP="00064ECE">
      <w:pPr>
        <w:numPr>
          <w:ilvl w:val="0"/>
          <w:numId w:val="43"/>
        </w:numPr>
        <w:spacing w:line="360" w:lineRule="auto"/>
        <w:rPr>
          <w:lang w:val="en-IN"/>
        </w:rPr>
      </w:pPr>
      <w:r w:rsidRPr="00064ECE">
        <w:rPr>
          <w:lang w:val="en-IN"/>
        </w:rPr>
        <w:t>Verification</w:t>
      </w:r>
    </w:p>
    <w:p w14:paraId="02BD4A84" w14:textId="77777777" w:rsidR="00064ECE" w:rsidRPr="00064ECE" w:rsidRDefault="00064ECE" w:rsidP="00064ECE">
      <w:pPr>
        <w:numPr>
          <w:ilvl w:val="0"/>
          <w:numId w:val="43"/>
        </w:numPr>
        <w:spacing w:line="360" w:lineRule="auto"/>
        <w:rPr>
          <w:lang w:val="en-IN"/>
        </w:rPr>
      </w:pPr>
      <w:r w:rsidRPr="00064ECE">
        <w:rPr>
          <w:lang w:val="en-IN"/>
        </w:rPr>
        <w:t>Time stamp checking</w:t>
      </w:r>
    </w:p>
    <w:p w14:paraId="32E06C0A" w14:textId="77777777" w:rsidR="00064ECE" w:rsidRPr="00064ECE" w:rsidRDefault="00064ECE" w:rsidP="00064ECE">
      <w:pPr>
        <w:numPr>
          <w:ilvl w:val="0"/>
          <w:numId w:val="43"/>
        </w:numPr>
        <w:spacing w:line="360" w:lineRule="auto"/>
        <w:rPr>
          <w:lang w:val="en-IN"/>
        </w:rPr>
      </w:pPr>
      <w:r w:rsidRPr="00064ECE">
        <w:rPr>
          <w:lang w:val="en-IN"/>
        </w:rPr>
        <w:t>Ticket deactivation</w:t>
      </w:r>
    </w:p>
    <w:p w14:paraId="228554A7" w14:textId="2357C1CC" w:rsidR="00FD3D2E" w:rsidRDefault="00064ECE" w:rsidP="00FD3D2E">
      <w:pPr>
        <w:spacing w:line="360" w:lineRule="auto"/>
        <w:rPr>
          <w:b/>
          <w:bCs/>
        </w:rPr>
      </w:pPr>
      <w:r w:rsidRPr="00064ECE">
        <w:rPr>
          <w:b/>
          <w:bCs/>
        </w:rPr>
        <w:t>STATION MASTER MODULE</w:t>
      </w:r>
    </w:p>
    <w:p w14:paraId="78B26F05" w14:textId="03FA06EF" w:rsidR="00064ECE" w:rsidRDefault="00064ECE" w:rsidP="00FD3D2E">
      <w:pPr>
        <w:spacing w:line="360" w:lineRule="auto"/>
        <w:rPr>
          <w:b/>
          <w:bCs/>
        </w:rPr>
      </w:pPr>
      <w:r w:rsidRPr="00064ECE">
        <w:rPr>
          <w:b/>
          <w:bCs/>
        </w:rPr>
        <w:t>Station Master Functions</w:t>
      </w:r>
    </w:p>
    <w:p w14:paraId="6F765834" w14:textId="77777777" w:rsidR="00064ECE" w:rsidRPr="00064ECE" w:rsidRDefault="00064ECE" w:rsidP="00064ECE">
      <w:pPr>
        <w:numPr>
          <w:ilvl w:val="0"/>
          <w:numId w:val="44"/>
        </w:numPr>
        <w:spacing w:line="360" w:lineRule="auto"/>
        <w:rPr>
          <w:lang w:val="en-IN"/>
        </w:rPr>
      </w:pPr>
      <w:r w:rsidRPr="00064ECE">
        <w:rPr>
          <w:u w:val="single"/>
          <w:lang w:val="en-IN"/>
        </w:rPr>
        <w:t>Station Validation</w:t>
      </w:r>
    </w:p>
    <w:p w14:paraId="2A22B203" w14:textId="77777777" w:rsidR="00064ECE" w:rsidRPr="00064ECE" w:rsidRDefault="00064ECE" w:rsidP="00064ECE">
      <w:pPr>
        <w:numPr>
          <w:ilvl w:val="1"/>
          <w:numId w:val="44"/>
        </w:numPr>
        <w:spacing w:line="360" w:lineRule="auto"/>
        <w:rPr>
          <w:lang w:val="en-IN"/>
        </w:rPr>
      </w:pPr>
      <w:r w:rsidRPr="00064ECE">
        <w:rPr>
          <w:lang w:val="en-IN"/>
        </w:rPr>
        <w:t>Station Username</w:t>
      </w:r>
    </w:p>
    <w:p w14:paraId="1013DEF4" w14:textId="77777777" w:rsidR="00064ECE" w:rsidRPr="00064ECE" w:rsidRDefault="00064ECE" w:rsidP="00064ECE">
      <w:pPr>
        <w:numPr>
          <w:ilvl w:val="1"/>
          <w:numId w:val="44"/>
        </w:numPr>
        <w:spacing w:line="360" w:lineRule="auto"/>
        <w:rPr>
          <w:lang w:val="en-IN"/>
        </w:rPr>
      </w:pPr>
      <w:r w:rsidRPr="00064ECE">
        <w:rPr>
          <w:lang w:val="en-IN"/>
        </w:rPr>
        <w:t>Password</w:t>
      </w:r>
    </w:p>
    <w:p w14:paraId="655D0384" w14:textId="77777777" w:rsidR="00064ECE" w:rsidRPr="00064ECE" w:rsidRDefault="00064ECE" w:rsidP="00064ECE">
      <w:pPr>
        <w:numPr>
          <w:ilvl w:val="0"/>
          <w:numId w:val="44"/>
        </w:numPr>
        <w:spacing w:line="360" w:lineRule="auto"/>
        <w:rPr>
          <w:lang w:val="en-IN"/>
        </w:rPr>
      </w:pPr>
      <w:r w:rsidRPr="00064ECE">
        <w:rPr>
          <w:u w:val="single"/>
          <w:lang w:val="en-IN"/>
        </w:rPr>
        <w:lastRenderedPageBreak/>
        <w:t>Ticketing</w:t>
      </w:r>
      <w:r w:rsidRPr="00064ECE">
        <w:rPr>
          <w:lang w:val="en-IN"/>
        </w:rPr>
        <w:t xml:space="preserve"> </w:t>
      </w:r>
    </w:p>
    <w:p w14:paraId="3C5CC6BB" w14:textId="77777777" w:rsidR="00064ECE" w:rsidRPr="00064ECE" w:rsidRDefault="00064ECE" w:rsidP="00064ECE">
      <w:pPr>
        <w:numPr>
          <w:ilvl w:val="1"/>
          <w:numId w:val="44"/>
        </w:numPr>
        <w:spacing w:line="360" w:lineRule="auto"/>
        <w:rPr>
          <w:lang w:val="en-IN"/>
        </w:rPr>
      </w:pPr>
      <w:r w:rsidRPr="00064ECE">
        <w:rPr>
          <w:lang w:val="en-IN"/>
        </w:rPr>
        <w:t>Name</w:t>
      </w:r>
    </w:p>
    <w:p w14:paraId="4E40BD5D" w14:textId="77777777" w:rsidR="00064ECE" w:rsidRPr="00064ECE" w:rsidRDefault="00064ECE" w:rsidP="00064ECE">
      <w:pPr>
        <w:numPr>
          <w:ilvl w:val="1"/>
          <w:numId w:val="44"/>
        </w:numPr>
        <w:spacing w:line="360" w:lineRule="auto"/>
        <w:rPr>
          <w:lang w:val="en-IN"/>
        </w:rPr>
      </w:pPr>
      <w:r w:rsidRPr="00064ECE">
        <w:rPr>
          <w:lang w:val="en-IN"/>
        </w:rPr>
        <w:t>Destination</w:t>
      </w:r>
    </w:p>
    <w:p w14:paraId="24AD72ED" w14:textId="77777777" w:rsidR="00064ECE" w:rsidRPr="00064ECE" w:rsidRDefault="00064ECE" w:rsidP="00064ECE">
      <w:pPr>
        <w:numPr>
          <w:ilvl w:val="1"/>
          <w:numId w:val="44"/>
        </w:numPr>
        <w:spacing w:line="360" w:lineRule="auto"/>
        <w:rPr>
          <w:lang w:val="en-IN"/>
        </w:rPr>
      </w:pPr>
      <w:r w:rsidRPr="00064ECE">
        <w:rPr>
          <w:lang w:val="en-IN"/>
        </w:rPr>
        <w:t>Fare calculation</w:t>
      </w:r>
    </w:p>
    <w:p w14:paraId="29E8A7E3" w14:textId="2A8593CF" w:rsidR="00064ECE" w:rsidRDefault="00064ECE" w:rsidP="00064ECE">
      <w:pPr>
        <w:pStyle w:val="ListParagraph"/>
        <w:numPr>
          <w:ilvl w:val="1"/>
          <w:numId w:val="44"/>
        </w:numPr>
        <w:spacing w:line="360" w:lineRule="auto"/>
        <w:rPr>
          <w:lang w:val="en-IN"/>
        </w:rPr>
      </w:pPr>
      <w:r w:rsidRPr="00064ECE">
        <w:rPr>
          <w:lang w:val="en-IN"/>
        </w:rPr>
        <w:t>Face Detection, Capture &amp; Storing</w:t>
      </w:r>
    </w:p>
    <w:p w14:paraId="61843BB2" w14:textId="77777777" w:rsidR="00326DF7" w:rsidRPr="00326DF7" w:rsidRDefault="00326DF7" w:rsidP="00326DF7">
      <w:pPr>
        <w:spacing w:line="360" w:lineRule="auto"/>
        <w:rPr>
          <w:lang w:val="en-IN"/>
        </w:rPr>
      </w:pPr>
    </w:p>
    <w:p w14:paraId="27B9A559" w14:textId="5CE711D8" w:rsidR="00FD3D2E" w:rsidRPr="00FD3D2E" w:rsidRDefault="00064ECE" w:rsidP="00FD3D2E">
      <w:pPr>
        <w:spacing w:line="360" w:lineRule="auto"/>
        <w:rPr>
          <w:b/>
          <w:bCs/>
        </w:rPr>
      </w:pPr>
      <w:r w:rsidRPr="00064ECE">
        <w:rPr>
          <w:b/>
          <w:bCs/>
        </w:rPr>
        <w:t>Station Table</w:t>
      </w:r>
    </w:p>
    <w:p w14:paraId="6CB3D811" w14:textId="6576CF09" w:rsidR="00FD3D2E" w:rsidRDefault="00064ECE" w:rsidP="00FD3D2E">
      <w:pPr>
        <w:spacing w:line="360" w:lineRule="auto"/>
        <w:rPr>
          <w:b/>
          <w:bCs/>
          <w:lang w:val="en-IN"/>
        </w:rPr>
      </w:pPr>
      <w:r>
        <w:rPr>
          <w:noProof/>
        </w:rPr>
        <w:drawing>
          <wp:inline distT="0" distB="0" distL="0" distR="0" wp14:anchorId="481A3C7D" wp14:editId="541FB7F7">
            <wp:extent cx="5943600" cy="1308735"/>
            <wp:effectExtent l="0" t="0" r="0" b="5715"/>
            <wp:docPr id="1" name="table">
              <a:extLst xmlns:a="http://schemas.openxmlformats.org/drawingml/2006/main">
                <a:ext uri="{FF2B5EF4-FFF2-40B4-BE49-F238E27FC236}">
                  <a16:creationId xmlns:a16="http://schemas.microsoft.com/office/drawing/2014/main" id="{74B6C93A-39F0-4C8C-BD5F-73FDE6D5A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74B6C93A-39F0-4C8C-BD5F-73FDE6D5A902}"/>
                        </a:ext>
                      </a:extLst>
                    </pic:cNvPr>
                    <pic:cNvPicPr>
                      <a:picLocks noChangeAspect="1"/>
                    </pic:cNvPicPr>
                  </pic:nvPicPr>
                  <pic:blipFill>
                    <a:blip r:embed="rId9"/>
                    <a:stretch>
                      <a:fillRect/>
                    </a:stretch>
                  </pic:blipFill>
                  <pic:spPr>
                    <a:xfrm>
                      <a:off x="0" y="0"/>
                      <a:ext cx="5943600" cy="1308735"/>
                    </a:xfrm>
                    <a:prstGeom prst="rect">
                      <a:avLst/>
                    </a:prstGeom>
                  </pic:spPr>
                </pic:pic>
              </a:graphicData>
            </a:graphic>
          </wp:inline>
        </w:drawing>
      </w:r>
    </w:p>
    <w:p w14:paraId="19F1661C" w14:textId="77777777" w:rsidR="00064ECE" w:rsidRPr="00FD3D2E" w:rsidRDefault="00064ECE" w:rsidP="00FD3D2E">
      <w:pPr>
        <w:spacing w:line="360" w:lineRule="auto"/>
        <w:rPr>
          <w:b/>
          <w:bCs/>
          <w:lang w:val="en-IN"/>
        </w:rPr>
      </w:pPr>
    </w:p>
    <w:p w14:paraId="301C5615" w14:textId="1E5FBBA3" w:rsidR="00932EBE" w:rsidRDefault="00064ECE" w:rsidP="00932EBE">
      <w:pPr>
        <w:spacing w:line="360" w:lineRule="auto"/>
        <w:rPr>
          <w:b/>
          <w:bCs/>
        </w:rPr>
      </w:pPr>
      <w:r w:rsidRPr="00064ECE">
        <w:rPr>
          <w:b/>
          <w:bCs/>
        </w:rPr>
        <w:t>Passenger Table</w:t>
      </w:r>
    </w:p>
    <w:p w14:paraId="59AE2B1D" w14:textId="2CAB49C7" w:rsidR="00932EBE" w:rsidRDefault="00326DF7" w:rsidP="00932EBE">
      <w:pPr>
        <w:spacing w:line="360" w:lineRule="auto"/>
        <w:rPr>
          <w:b/>
          <w:bCs/>
          <w:lang w:val="en-IN"/>
        </w:rPr>
      </w:pPr>
      <w:r>
        <w:rPr>
          <w:noProof/>
        </w:rPr>
        <w:drawing>
          <wp:inline distT="0" distB="0" distL="0" distR="0" wp14:anchorId="1F8A55D7" wp14:editId="664CC745">
            <wp:extent cx="5943600" cy="2268855"/>
            <wp:effectExtent l="0" t="0" r="0" b="0"/>
            <wp:docPr id="3" name="table" descr="Table&#10;&#10;Description automatically generated">
              <a:extLst xmlns:a="http://schemas.openxmlformats.org/drawingml/2006/main">
                <a:ext uri="{FF2B5EF4-FFF2-40B4-BE49-F238E27FC236}">
                  <a16:creationId xmlns:a16="http://schemas.microsoft.com/office/drawing/2014/main" id="{1945022C-96D8-4CC2-9608-9EEB2DF943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descr="Table&#10;&#10;Description automatically generated">
                      <a:extLst>
                        <a:ext uri="{FF2B5EF4-FFF2-40B4-BE49-F238E27FC236}">
                          <a16:creationId xmlns:a16="http://schemas.microsoft.com/office/drawing/2014/main" id="{1945022C-96D8-4CC2-9608-9EEB2DF94314}"/>
                        </a:ext>
                      </a:extLst>
                    </pic:cNvPr>
                    <pic:cNvPicPr>
                      <a:picLocks noChangeAspect="1"/>
                    </pic:cNvPicPr>
                  </pic:nvPicPr>
                  <pic:blipFill>
                    <a:blip r:embed="rId10"/>
                    <a:stretch>
                      <a:fillRect/>
                    </a:stretch>
                  </pic:blipFill>
                  <pic:spPr>
                    <a:xfrm>
                      <a:off x="0" y="0"/>
                      <a:ext cx="5943600" cy="2268855"/>
                    </a:xfrm>
                    <a:prstGeom prst="rect">
                      <a:avLst/>
                    </a:prstGeom>
                  </pic:spPr>
                </pic:pic>
              </a:graphicData>
            </a:graphic>
          </wp:inline>
        </w:drawing>
      </w:r>
    </w:p>
    <w:p w14:paraId="70DBA77A" w14:textId="2BF281F9" w:rsidR="00326DF7" w:rsidRDefault="00326DF7">
      <w:pPr>
        <w:rPr>
          <w:b/>
          <w:bCs/>
          <w:lang w:val="en-IN"/>
        </w:rPr>
      </w:pPr>
      <w:r>
        <w:rPr>
          <w:b/>
          <w:bCs/>
          <w:lang w:val="en-IN"/>
        </w:rPr>
        <w:br w:type="page"/>
      </w:r>
    </w:p>
    <w:p w14:paraId="2DA744F0" w14:textId="49DFCBAB" w:rsidR="000645A9" w:rsidRPr="000645A9" w:rsidRDefault="000645A9" w:rsidP="00932EBE">
      <w:pPr>
        <w:spacing w:line="360" w:lineRule="auto"/>
        <w:rPr>
          <w:b/>
          <w:bCs/>
        </w:rPr>
      </w:pPr>
      <w:r w:rsidRPr="00326DF7">
        <w:rPr>
          <w:b/>
          <w:bCs/>
        </w:rPr>
        <w:lastRenderedPageBreak/>
        <w:t>Use-Case Diagram</w:t>
      </w:r>
    </w:p>
    <w:p w14:paraId="1170FD42" w14:textId="09123114" w:rsidR="00932EBE" w:rsidRDefault="000645A9" w:rsidP="00932EBE">
      <w:pPr>
        <w:spacing w:line="360" w:lineRule="auto"/>
        <w:rPr>
          <w:b/>
          <w:bCs/>
          <w:lang w:val="en-IN"/>
        </w:rPr>
      </w:pPr>
      <w:r w:rsidRPr="000645A9">
        <w:rPr>
          <w:b/>
          <w:bCs/>
          <w:noProof/>
        </w:rPr>
        <w:drawing>
          <wp:inline distT="0" distB="0" distL="0" distR="0" wp14:anchorId="1E13025C" wp14:editId="659E683F">
            <wp:extent cx="5943600" cy="418084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stretch>
                      <a:fillRect/>
                    </a:stretch>
                  </pic:blipFill>
                  <pic:spPr>
                    <a:xfrm>
                      <a:off x="0" y="0"/>
                      <a:ext cx="5943600" cy="4180840"/>
                    </a:xfrm>
                    <a:prstGeom prst="rect">
                      <a:avLst/>
                    </a:prstGeom>
                  </pic:spPr>
                </pic:pic>
              </a:graphicData>
            </a:graphic>
          </wp:inline>
        </w:drawing>
      </w:r>
    </w:p>
    <w:p w14:paraId="57E8C35C" w14:textId="77777777" w:rsidR="00923BC1" w:rsidRDefault="00923BC1" w:rsidP="000645A9">
      <w:pPr>
        <w:spacing w:line="360" w:lineRule="auto"/>
        <w:rPr>
          <w:b/>
          <w:bCs/>
          <w:lang w:val="en-IN"/>
        </w:rPr>
      </w:pPr>
    </w:p>
    <w:p w14:paraId="464EA43D" w14:textId="77777777" w:rsidR="00923BC1" w:rsidRDefault="00923BC1" w:rsidP="000645A9">
      <w:pPr>
        <w:spacing w:line="360" w:lineRule="auto"/>
        <w:rPr>
          <w:b/>
          <w:bCs/>
          <w:lang w:val="en-IN"/>
        </w:rPr>
      </w:pPr>
    </w:p>
    <w:p w14:paraId="563D2867" w14:textId="77777777" w:rsidR="00923BC1" w:rsidRDefault="00923BC1" w:rsidP="000645A9">
      <w:pPr>
        <w:spacing w:line="360" w:lineRule="auto"/>
        <w:rPr>
          <w:b/>
          <w:bCs/>
          <w:lang w:val="en-IN"/>
        </w:rPr>
      </w:pPr>
    </w:p>
    <w:p w14:paraId="5BA5C3D0" w14:textId="77777777" w:rsidR="00923BC1" w:rsidRDefault="00923BC1" w:rsidP="000645A9">
      <w:pPr>
        <w:spacing w:line="360" w:lineRule="auto"/>
        <w:rPr>
          <w:b/>
          <w:bCs/>
          <w:lang w:val="en-IN"/>
        </w:rPr>
      </w:pPr>
    </w:p>
    <w:p w14:paraId="55B32711" w14:textId="77777777" w:rsidR="00923BC1" w:rsidRDefault="00923BC1" w:rsidP="000645A9">
      <w:pPr>
        <w:spacing w:line="360" w:lineRule="auto"/>
        <w:rPr>
          <w:b/>
          <w:bCs/>
          <w:lang w:val="en-IN"/>
        </w:rPr>
      </w:pPr>
    </w:p>
    <w:p w14:paraId="6085D4D8" w14:textId="77777777" w:rsidR="00923BC1" w:rsidRDefault="00923BC1" w:rsidP="000645A9">
      <w:pPr>
        <w:spacing w:line="360" w:lineRule="auto"/>
        <w:rPr>
          <w:b/>
          <w:bCs/>
          <w:lang w:val="en-IN"/>
        </w:rPr>
      </w:pPr>
    </w:p>
    <w:p w14:paraId="767E3110" w14:textId="77777777" w:rsidR="00923BC1" w:rsidRDefault="00923BC1" w:rsidP="000645A9">
      <w:pPr>
        <w:spacing w:line="360" w:lineRule="auto"/>
        <w:rPr>
          <w:b/>
          <w:bCs/>
          <w:lang w:val="en-IN"/>
        </w:rPr>
      </w:pPr>
    </w:p>
    <w:p w14:paraId="7919A8A5" w14:textId="77777777" w:rsidR="00923BC1" w:rsidRDefault="00923BC1" w:rsidP="000645A9">
      <w:pPr>
        <w:spacing w:line="360" w:lineRule="auto"/>
        <w:rPr>
          <w:b/>
          <w:bCs/>
          <w:lang w:val="en-IN"/>
        </w:rPr>
      </w:pPr>
    </w:p>
    <w:p w14:paraId="6F30FB87" w14:textId="77777777" w:rsidR="00923BC1" w:rsidRDefault="00923BC1" w:rsidP="000645A9">
      <w:pPr>
        <w:spacing w:line="360" w:lineRule="auto"/>
        <w:rPr>
          <w:b/>
          <w:bCs/>
          <w:lang w:val="en-IN"/>
        </w:rPr>
      </w:pPr>
    </w:p>
    <w:p w14:paraId="20166B91" w14:textId="77777777" w:rsidR="00923BC1" w:rsidRDefault="00923BC1" w:rsidP="000645A9">
      <w:pPr>
        <w:spacing w:line="360" w:lineRule="auto"/>
        <w:rPr>
          <w:b/>
          <w:bCs/>
          <w:lang w:val="en-IN"/>
        </w:rPr>
      </w:pPr>
    </w:p>
    <w:p w14:paraId="26C3BFDE" w14:textId="77777777" w:rsidR="00923BC1" w:rsidRDefault="00923BC1" w:rsidP="000645A9">
      <w:pPr>
        <w:spacing w:line="360" w:lineRule="auto"/>
        <w:rPr>
          <w:b/>
          <w:bCs/>
          <w:lang w:val="en-IN"/>
        </w:rPr>
      </w:pPr>
    </w:p>
    <w:p w14:paraId="45426A07" w14:textId="77777777" w:rsidR="00923BC1" w:rsidRDefault="00923BC1" w:rsidP="000645A9">
      <w:pPr>
        <w:spacing w:line="360" w:lineRule="auto"/>
        <w:rPr>
          <w:b/>
          <w:bCs/>
          <w:lang w:val="en-IN"/>
        </w:rPr>
      </w:pPr>
    </w:p>
    <w:p w14:paraId="7BF308F4" w14:textId="77777777" w:rsidR="00923BC1" w:rsidRDefault="00923BC1" w:rsidP="000645A9">
      <w:pPr>
        <w:spacing w:line="360" w:lineRule="auto"/>
        <w:rPr>
          <w:b/>
          <w:bCs/>
          <w:lang w:val="en-IN"/>
        </w:rPr>
      </w:pPr>
    </w:p>
    <w:p w14:paraId="100B13D7" w14:textId="77777777" w:rsidR="00923BC1" w:rsidRDefault="00923BC1" w:rsidP="000645A9">
      <w:pPr>
        <w:spacing w:line="360" w:lineRule="auto"/>
        <w:rPr>
          <w:b/>
          <w:bCs/>
          <w:lang w:val="en-IN"/>
        </w:rPr>
      </w:pPr>
    </w:p>
    <w:p w14:paraId="00C2A7B8" w14:textId="1404D74E" w:rsidR="00923BC1" w:rsidRPr="00923BC1" w:rsidRDefault="000645A9" w:rsidP="00932EBE">
      <w:pPr>
        <w:spacing w:line="360" w:lineRule="auto"/>
        <w:rPr>
          <w:b/>
          <w:bCs/>
          <w:lang w:val="en-IN"/>
        </w:rPr>
      </w:pPr>
      <w:r w:rsidRPr="000645A9">
        <w:rPr>
          <w:b/>
          <w:bCs/>
          <w:lang w:val="en-IN"/>
        </w:rPr>
        <w:lastRenderedPageBreak/>
        <w:t>SCREENSHOTS</w:t>
      </w:r>
    </w:p>
    <w:p w14:paraId="19F17255" w14:textId="18C487A8" w:rsidR="00932EBE" w:rsidRDefault="00923BC1" w:rsidP="00932EBE">
      <w:pPr>
        <w:spacing w:line="360" w:lineRule="auto"/>
        <w:rPr>
          <w:b/>
          <w:bCs/>
          <w:lang w:val="en-IN"/>
        </w:rPr>
      </w:pPr>
      <w:r>
        <w:rPr>
          <w:noProof/>
        </w:rPr>
        <w:drawing>
          <wp:inline distT="0" distB="0" distL="0" distR="0" wp14:anchorId="51A483F0" wp14:editId="2F666571">
            <wp:extent cx="5382376" cy="4525006"/>
            <wp:effectExtent l="0" t="0" r="8890" b="9525"/>
            <wp:docPr id="6"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Graphical user interface, application&#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382376" cy="4525006"/>
                    </a:xfrm>
                    <a:prstGeom prst="rect">
                      <a:avLst/>
                    </a:prstGeom>
                  </pic:spPr>
                </pic:pic>
              </a:graphicData>
            </a:graphic>
          </wp:inline>
        </w:drawing>
      </w:r>
    </w:p>
    <w:p w14:paraId="1FB32D97" w14:textId="4A93C423" w:rsidR="00932EBE" w:rsidRPr="00932EBE" w:rsidRDefault="00923BC1" w:rsidP="00932EBE">
      <w:pPr>
        <w:spacing w:line="360" w:lineRule="auto"/>
        <w:rPr>
          <w:b/>
          <w:bCs/>
          <w:lang w:val="en-IN"/>
        </w:rPr>
      </w:pPr>
      <w:r>
        <w:rPr>
          <w:noProof/>
        </w:rPr>
        <w:drawing>
          <wp:inline distT="0" distB="0" distL="0" distR="0" wp14:anchorId="21D852ED" wp14:editId="7763B819">
            <wp:extent cx="4175760" cy="3140622"/>
            <wp:effectExtent l="0" t="0" r="0"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17507" cy="3172020"/>
                    </a:xfrm>
                    <a:prstGeom prst="rect">
                      <a:avLst/>
                    </a:prstGeom>
                  </pic:spPr>
                </pic:pic>
              </a:graphicData>
            </a:graphic>
          </wp:inline>
        </w:drawing>
      </w:r>
    </w:p>
    <w:p w14:paraId="40BAA324" w14:textId="4D2B69AB" w:rsidR="00932EBE" w:rsidRDefault="00923BC1" w:rsidP="00DF4830">
      <w:pPr>
        <w:spacing w:line="360" w:lineRule="auto"/>
      </w:pPr>
      <w:r>
        <w:rPr>
          <w:noProof/>
        </w:rPr>
        <w:lastRenderedPageBreak/>
        <w:drawing>
          <wp:inline distT="0" distB="0" distL="0" distR="0" wp14:anchorId="798FA68A" wp14:editId="0B36B787">
            <wp:extent cx="4780974" cy="2606040"/>
            <wp:effectExtent l="0" t="0" r="635" b="3810"/>
            <wp:docPr id="8"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Graphical user interface, text, application, chat or text message&#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787629" cy="2609668"/>
                    </a:xfrm>
                    <a:prstGeom prst="rect">
                      <a:avLst/>
                    </a:prstGeom>
                  </pic:spPr>
                </pic:pic>
              </a:graphicData>
            </a:graphic>
          </wp:inline>
        </w:drawing>
      </w:r>
    </w:p>
    <w:p w14:paraId="1581A4BC" w14:textId="77777777" w:rsidR="00923BC1" w:rsidRDefault="00923BC1" w:rsidP="00DF4830">
      <w:pPr>
        <w:spacing w:line="360" w:lineRule="auto"/>
      </w:pPr>
    </w:p>
    <w:p w14:paraId="0F126FA2" w14:textId="2555C5E0" w:rsidR="00923BC1" w:rsidRDefault="001127F5" w:rsidP="00DF4830">
      <w:pPr>
        <w:spacing w:line="360" w:lineRule="auto"/>
      </w:pPr>
      <w:r>
        <w:rPr>
          <w:noProof/>
        </w:rPr>
        <w:drawing>
          <wp:inline distT="0" distB="0" distL="0" distR="0" wp14:anchorId="798297D0" wp14:editId="4F41AB4F">
            <wp:extent cx="5943600" cy="4406265"/>
            <wp:effectExtent l="0" t="0" r="0" b="0"/>
            <wp:docPr id="9" name="Picture 4" descr="A picture containing text, person,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A picture containing text, person, orang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4406265"/>
                    </a:xfrm>
                    <a:prstGeom prst="rect">
                      <a:avLst/>
                    </a:prstGeom>
                  </pic:spPr>
                </pic:pic>
              </a:graphicData>
            </a:graphic>
          </wp:inline>
        </w:drawing>
      </w:r>
    </w:p>
    <w:p w14:paraId="6694E37C" w14:textId="78E80654" w:rsidR="001127F5" w:rsidRDefault="001127F5" w:rsidP="00DF4830">
      <w:pPr>
        <w:spacing w:line="360" w:lineRule="auto"/>
      </w:pPr>
    </w:p>
    <w:p w14:paraId="7847AF23" w14:textId="77777777" w:rsidR="001127F5" w:rsidRDefault="001127F5" w:rsidP="00DF4830">
      <w:pPr>
        <w:spacing w:line="360" w:lineRule="auto"/>
      </w:pPr>
    </w:p>
    <w:p w14:paraId="39802520" w14:textId="77777777" w:rsidR="00923BC1" w:rsidRPr="00932EBE" w:rsidRDefault="00923BC1" w:rsidP="00DF4830">
      <w:pPr>
        <w:spacing w:line="360" w:lineRule="auto"/>
      </w:pPr>
    </w:p>
    <w:p w14:paraId="107D98C8" w14:textId="4BB181AF" w:rsidR="001127F5" w:rsidRDefault="001127F5" w:rsidP="001127F5">
      <w:pPr>
        <w:spacing w:line="360" w:lineRule="auto"/>
        <w:rPr>
          <w:b/>
          <w:sz w:val="32"/>
          <w:szCs w:val="32"/>
          <w:u w:val="single"/>
        </w:rPr>
      </w:pPr>
      <w:r>
        <w:rPr>
          <w:noProof/>
        </w:rPr>
        <w:lastRenderedPageBreak/>
        <w:drawing>
          <wp:inline distT="0" distB="0" distL="0" distR="0" wp14:anchorId="5659432E" wp14:editId="3973188C">
            <wp:extent cx="3048000" cy="1621666"/>
            <wp:effectExtent l="0" t="0" r="0" b="0"/>
            <wp:docPr id="4"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application&#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48000" cy="1621666"/>
                    </a:xfrm>
                    <a:prstGeom prst="rect">
                      <a:avLst/>
                    </a:prstGeom>
                  </pic:spPr>
                </pic:pic>
              </a:graphicData>
            </a:graphic>
          </wp:inline>
        </w:drawing>
      </w:r>
    </w:p>
    <w:p w14:paraId="73C8EFE3" w14:textId="723EA16A" w:rsidR="001127F5" w:rsidRDefault="001127F5" w:rsidP="001127F5">
      <w:pPr>
        <w:spacing w:line="360" w:lineRule="auto"/>
        <w:rPr>
          <w:b/>
          <w:sz w:val="32"/>
          <w:szCs w:val="32"/>
          <w:u w:val="single"/>
        </w:rPr>
      </w:pPr>
    </w:p>
    <w:p w14:paraId="67C344E2" w14:textId="52947CB9" w:rsidR="001127F5" w:rsidRDefault="001127F5" w:rsidP="001127F5">
      <w:pPr>
        <w:spacing w:line="360" w:lineRule="auto"/>
        <w:rPr>
          <w:b/>
          <w:sz w:val="32"/>
          <w:szCs w:val="32"/>
          <w:u w:val="single"/>
        </w:rPr>
      </w:pPr>
      <w:r>
        <w:rPr>
          <w:noProof/>
        </w:rPr>
        <w:drawing>
          <wp:inline distT="0" distB="0" distL="0" distR="0" wp14:anchorId="2581A8A4" wp14:editId="7A2F5079">
            <wp:extent cx="2557596" cy="1904999"/>
            <wp:effectExtent l="0" t="0" r="0" b="635"/>
            <wp:docPr id="10"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Graphical user interface, application&#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557596" cy="1904999"/>
                    </a:xfrm>
                    <a:prstGeom prst="rect">
                      <a:avLst/>
                    </a:prstGeom>
                  </pic:spPr>
                </pic:pic>
              </a:graphicData>
            </a:graphic>
          </wp:inline>
        </w:drawing>
      </w:r>
    </w:p>
    <w:p w14:paraId="3965AC38" w14:textId="0AD04E11" w:rsidR="00874E0E" w:rsidRDefault="001127F5">
      <w:pPr>
        <w:rPr>
          <w:b/>
          <w:sz w:val="28"/>
          <w:szCs w:val="28"/>
        </w:rPr>
      </w:pPr>
      <w:r>
        <w:rPr>
          <w:b/>
          <w:sz w:val="32"/>
          <w:szCs w:val="32"/>
          <w:u w:val="single"/>
        </w:rPr>
        <w:br w:type="page"/>
      </w:r>
      <w:r w:rsidR="00874E0E">
        <w:rPr>
          <w:b/>
          <w:sz w:val="32"/>
          <w:szCs w:val="32"/>
          <w:u w:val="single"/>
        </w:rPr>
        <w:lastRenderedPageBreak/>
        <w:br w:type="page"/>
      </w:r>
      <w:r w:rsidR="00874E0E" w:rsidRPr="00874E0E">
        <w:rPr>
          <w:b/>
          <w:sz w:val="28"/>
          <w:szCs w:val="28"/>
        </w:rPr>
        <w:lastRenderedPageBreak/>
        <w:t>IMPLEMENTATION</w:t>
      </w:r>
    </w:p>
    <w:p w14:paraId="744F9F17" w14:textId="2D97290C" w:rsidR="00874E0E" w:rsidRDefault="00874E0E">
      <w:pPr>
        <w:rPr>
          <w:b/>
        </w:rPr>
      </w:pPr>
    </w:p>
    <w:p w14:paraId="1B0E7639" w14:textId="2742C189" w:rsidR="00874E0E" w:rsidRDefault="00874E0E">
      <w:pPr>
        <w:rPr>
          <w:b/>
        </w:rPr>
      </w:pPr>
      <w:r>
        <w:rPr>
          <w:b/>
        </w:rPr>
        <w:t>Login.py</w:t>
      </w:r>
    </w:p>
    <w:p w14:paraId="1DBC0D4E" w14:textId="77777777" w:rsidR="00BF636E" w:rsidRDefault="00BF636E" w:rsidP="00BF636E">
      <w:r>
        <w:t xml:space="preserve">from </w:t>
      </w:r>
      <w:proofErr w:type="spellStart"/>
      <w:r>
        <w:t>tkinter</w:t>
      </w:r>
      <w:proofErr w:type="spellEnd"/>
      <w:r>
        <w:t xml:space="preserve"> import *</w:t>
      </w:r>
    </w:p>
    <w:p w14:paraId="52571984" w14:textId="77777777" w:rsidR="00BF636E" w:rsidRDefault="00BF636E" w:rsidP="00BF636E">
      <w:r>
        <w:t xml:space="preserve">import </w:t>
      </w:r>
      <w:proofErr w:type="spellStart"/>
      <w:r>
        <w:t>tkinter</w:t>
      </w:r>
      <w:proofErr w:type="spellEnd"/>
      <w:r>
        <w:t xml:space="preserve"> as </w:t>
      </w:r>
      <w:proofErr w:type="spellStart"/>
      <w:r>
        <w:t>tk</w:t>
      </w:r>
      <w:proofErr w:type="spellEnd"/>
    </w:p>
    <w:p w14:paraId="727AAEEC" w14:textId="77777777" w:rsidR="00BF636E" w:rsidRDefault="00BF636E" w:rsidP="00BF636E">
      <w:r>
        <w:t xml:space="preserve">import </w:t>
      </w:r>
      <w:proofErr w:type="spellStart"/>
      <w:proofErr w:type="gramStart"/>
      <w:r>
        <w:t>tkinter.messagebox</w:t>
      </w:r>
      <w:proofErr w:type="spellEnd"/>
      <w:proofErr w:type="gramEnd"/>
      <w:r>
        <w:t xml:space="preserve"> as tm</w:t>
      </w:r>
    </w:p>
    <w:p w14:paraId="679588FF" w14:textId="77777777" w:rsidR="00BF636E" w:rsidRDefault="00BF636E" w:rsidP="00BF636E">
      <w:r>
        <w:t xml:space="preserve">import </w:t>
      </w:r>
      <w:proofErr w:type="spellStart"/>
      <w:proofErr w:type="gramStart"/>
      <w:r>
        <w:t>mysql.connector</w:t>
      </w:r>
      <w:proofErr w:type="spellEnd"/>
      <w:proofErr w:type="gramEnd"/>
    </w:p>
    <w:p w14:paraId="6EB582D0" w14:textId="77777777" w:rsidR="00BF636E" w:rsidRDefault="00BF636E" w:rsidP="00BF636E">
      <w:r>
        <w:t xml:space="preserve">import </w:t>
      </w:r>
      <w:proofErr w:type="spellStart"/>
      <w:r>
        <w:t>os</w:t>
      </w:r>
      <w:proofErr w:type="spellEnd"/>
    </w:p>
    <w:p w14:paraId="44686025" w14:textId="77777777" w:rsidR="00BF636E" w:rsidRDefault="00BF636E" w:rsidP="00BF636E"/>
    <w:p w14:paraId="733D4B92" w14:textId="77777777" w:rsidR="00BF636E" w:rsidRDefault="00BF636E" w:rsidP="00BF636E">
      <w:proofErr w:type="spellStart"/>
      <w:r>
        <w:t>mydb</w:t>
      </w:r>
      <w:proofErr w:type="spellEnd"/>
      <w:r>
        <w:t xml:space="preserve"> = </w:t>
      </w:r>
      <w:proofErr w:type="spellStart"/>
      <w:proofErr w:type="gramStart"/>
      <w:r>
        <w:t>mysql.connector</w:t>
      </w:r>
      <w:proofErr w:type="gramEnd"/>
      <w:r>
        <w:t>.connect</w:t>
      </w:r>
      <w:proofErr w:type="spellEnd"/>
      <w:r>
        <w:t>(</w:t>
      </w:r>
    </w:p>
    <w:p w14:paraId="118921F8" w14:textId="77777777" w:rsidR="00BF636E" w:rsidRDefault="00BF636E" w:rsidP="00BF636E">
      <w:r>
        <w:t xml:space="preserve">  host="localhost",</w:t>
      </w:r>
    </w:p>
    <w:p w14:paraId="54E8D95F" w14:textId="77777777" w:rsidR="00BF636E" w:rsidRDefault="00BF636E" w:rsidP="00BF636E">
      <w:r>
        <w:t xml:space="preserve">  user="root",</w:t>
      </w:r>
    </w:p>
    <w:p w14:paraId="03E7E6C9" w14:textId="7B3B509C" w:rsidR="00BF636E" w:rsidRDefault="00BF636E" w:rsidP="00BF636E">
      <w:r>
        <w:t xml:space="preserve">  passwd="local",</w:t>
      </w:r>
    </w:p>
    <w:p w14:paraId="728D5541" w14:textId="77777777" w:rsidR="00BF636E" w:rsidRDefault="00BF636E" w:rsidP="00BF636E">
      <w:r>
        <w:t xml:space="preserve">  database="python"</w:t>
      </w:r>
    </w:p>
    <w:p w14:paraId="330C8D35" w14:textId="77777777" w:rsidR="00BF636E" w:rsidRDefault="00BF636E" w:rsidP="00BF636E">
      <w:r>
        <w:t>)</w:t>
      </w:r>
    </w:p>
    <w:p w14:paraId="039207FE" w14:textId="77777777" w:rsidR="00BF636E" w:rsidRDefault="00BF636E" w:rsidP="00BF636E">
      <w:proofErr w:type="spellStart"/>
      <w:r>
        <w:t>mycursor</w:t>
      </w:r>
      <w:proofErr w:type="spellEnd"/>
      <w:r>
        <w:t xml:space="preserve"> = </w:t>
      </w:r>
      <w:proofErr w:type="spellStart"/>
      <w:proofErr w:type="gramStart"/>
      <w:r>
        <w:t>mydb.cursor</w:t>
      </w:r>
      <w:proofErr w:type="spellEnd"/>
      <w:proofErr w:type="gramEnd"/>
      <w:r>
        <w:t>()</w:t>
      </w:r>
    </w:p>
    <w:p w14:paraId="144957AB" w14:textId="77777777" w:rsidR="00BF636E" w:rsidRDefault="00BF636E" w:rsidP="00BF636E"/>
    <w:p w14:paraId="5CB4FE08" w14:textId="77777777" w:rsidR="00BF636E" w:rsidRDefault="00BF636E" w:rsidP="00BF636E"/>
    <w:p w14:paraId="26825A9D" w14:textId="77777777" w:rsidR="00BF636E" w:rsidRDefault="00BF636E" w:rsidP="00BF636E">
      <w:r>
        <w:t xml:space="preserve">class </w:t>
      </w:r>
      <w:proofErr w:type="spellStart"/>
      <w:proofErr w:type="gramStart"/>
      <w:r>
        <w:t>LoginFrame</w:t>
      </w:r>
      <w:proofErr w:type="spellEnd"/>
      <w:r>
        <w:t>(</w:t>
      </w:r>
      <w:proofErr w:type="gramEnd"/>
      <w:r>
        <w:t>Frame):</w:t>
      </w:r>
    </w:p>
    <w:p w14:paraId="71DB0D7A" w14:textId="77777777" w:rsidR="00BF636E" w:rsidRDefault="00BF636E" w:rsidP="00BF636E">
      <w:r>
        <w:t xml:space="preserve">    def __</w:t>
      </w:r>
      <w:proofErr w:type="spellStart"/>
      <w:r>
        <w:t>init</w:t>
      </w:r>
      <w:proofErr w:type="spellEnd"/>
      <w:r>
        <w:t>_</w:t>
      </w:r>
      <w:proofErr w:type="gramStart"/>
      <w:r>
        <w:t>_(</w:t>
      </w:r>
      <w:proofErr w:type="gramEnd"/>
      <w:r>
        <w:t>self, master):</w:t>
      </w:r>
    </w:p>
    <w:p w14:paraId="7BA0F65B" w14:textId="77777777" w:rsidR="00BF636E" w:rsidRDefault="00BF636E" w:rsidP="00BF636E">
      <w:r>
        <w:t xml:space="preserve">        super(</w:t>
      </w:r>
      <w:proofErr w:type="gramStart"/>
      <w:r>
        <w:t>)._</w:t>
      </w:r>
      <w:proofErr w:type="gramEnd"/>
      <w:r>
        <w:t>_</w:t>
      </w:r>
      <w:proofErr w:type="spellStart"/>
      <w:r>
        <w:t>init</w:t>
      </w:r>
      <w:proofErr w:type="spellEnd"/>
      <w:r>
        <w:t>__(master)</w:t>
      </w:r>
    </w:p>
    <w:p w14:paraId="6917F6C5" w14:textId="77777777" w:rsidR="00BF636E" w:rsidRDefault="00BF636E" w:rsidP="00BF636E"/>
    <w:p w14:paraId="5762CB31" w14:textId="77777777" w:rsidR="00BF636E" w:rsidRDefault="00BF636E" w:rsidP="00BF636E">
      <w:r>
        <w:t xml:space="preserve">        </w:t>
      </w:r>
      <w:proofErr w:type="spellStart"/>
      <w:proofErr w:type="gramStart"/>
      <w:r>
        <w:t>self.label</w:t>
      </w:r>
      <w:proofErr w:type="gramEnd"/>
      <w:r>
        <w:t>_username</w:t>
      </w:r>
      <w:proofErr w:type="spellEnd"/>
      <w:r>
        <w:t xml:space="preserve"> = Label(self, text="Username")</w:t>
      </w:r>
    </w:p>
    <w:p w14:paraId="0419F8A9" w14:textId="77777777" w:rsidR="00BF636E" w:rsidRDefault="00BF636E" w:rsidP="00BF636E">
      <w:r>
        <w:t xml:space="preserve">        </w:t>
      </w:r>
      <w:proofErr w:type="spellStart"/>
      <w:proofErr w:type="gramStart"/>
      <w:r>
        <w:t>self.label</w:t>
      </w:r>
      <w:proofErr w:type="gramEnd"/>
      <w:r>
        <w:t>_password</w:t>
      </w:r>
      <w:proofErr w:type="spellEnd"/>
      <w:r>
        <w:t xml:space="preserve"> = Label(self, text="Password")</w:t>
      </w:r>
    </w:p>
    <w:p w14:paraId="73652769" w14:textId="77777777" w:rsidR="00BF636E" w:rsidRDefault="00BF636E" w:rsidP="00BF636E"/>
    <w:p w14:paraId="0AA5D3F2" w14:textId="77777777" w:rsidR="00BF636E" w:rsidRDefault="00BF636E" w:rsidP="00BF636E">
      <w:r>
        <w:t xml:space="preserve">        </w:t>
      </w:r>
      <w:proofErr w:type="spellStart"/>
      <w:proofErr w:type="gramStart"/>
      <w:r>
        <w:t>self.entry</w:t>
      </w:r>
      <w:proofErr w:type="gramEnd"/>
      <w:r>
        <w:t>_username</w:t>
      </w:r>
      <w:proofErr w:type="spellEnd"/>
      <w:r>
        <w:t xml:space="preserve"> = Entry(self)</w:t>
      </w:r>
    </w:p>
    <w:p w14:paraId="16C09481" w14:textId="77777777" w:rsidR="00BF636E" w:rsidRDefault="00BF636E" w:rsidP="00BF636E">
      <w:r>
        <w:t xml:space="preserve">        </w:t>
      </w:r>
      <w:proofErr w:type="spellStart"/>
      <w:proofErr w:type="gramStart"/>
      <w:r>
        <w:t>self.entry</w:t>
      </w:r>
      <w:proofErr w:type="gramEnd"/>
      <w:r>
        <w:t>_password</w:t>
      </w:r>
      <w:proofErr w:type="spellEnd"/>
      <w:r>
        <w:t xml:space="preserve"> = Entry(self, show="*")</w:t>
      </w:r>
    </w:p>
    <w:p w14:paraId="750DC511" w14:textId="77777777" w:rsidR="00BF636E" w:rsidRDefault="00BF636E" w:rsidP="00BF636E"/>
    <w:p w14:paraId="2C4E23D3" w14:textId="77777777" w:rsidR="00BF636E" w:rsidRDefault="00BF636E" w:rsidP="00BF636E">
      <w:r>
        <w:t xml:space="preserve">        </w:t>
      </w:r>
      <w:proofErr w:type="spellStart"/>
      <w:proofErr w:type="gramStart"/>
      <w:r>
        <w:t>self.label</w:t>
      </w:r>
      <w:proofErr w:type="gramEnd"/>
      <w:r>
        <w:t>_username.grid</w:t>
      </w:r>
      <w:proofErr w:type="spellEnd"/>
      <w:r>
        <w:t>(row=0, sticky=E)</w:t>
      </w:r>
    </w:p>
    <w:p w14:paraId="4CC118DD" w14:textId="77777777" w:rsidR="00BF636E" w:rsidRDefault="00BF636E" w:rsidP="00BF636E">
      <w:r>
        <w:t xml:space="preserve">        </w:t>
      </w:r>
      <w:proofErr w:type="spellStart"/>
      <w:proofErr w:type="gramStart"/>
      <w:r>
        <w:t>self.label</w:t>
      </w:r>
      <w:proofErr w:type="gramEnd"/>
      <w:r>
        <w:t>_password.grid</w:t>
      </w:r>
      <w:proofErr w:type="spellEnd"/>
      <w:r>
        <w:t>(row=1, sticky=E)</w:t>
      </w:r>
    </w:p>
    <w:p w14:paraId="26E3AD81" w14:textId="77777777" w:rsidR="00BF636E" w:rsidRDefault="00BF636E" w:rsidP="00BF636E">
      <w:r>
        <w:t xml:space="preserve">        </w:t>
      </w:r>
      <w:proofErr w:type="spellStart"/>
      <w:proofErr w:type="gramStart"/>
      <w:r>
        <w:t>self.entry</w:t>
      </w:r>
      <w:proofErr w:type="gramEnd"/>
      <w:r>
        <w:t>_username.grid</w:t>
      </w:r>
      <w:proofErr w:type="spellEnd"/>
      <w:r>
        <w:t>(row=0, column=1)</w:t>
      </w:r>
    </w:p>
    <w:p w14:paraId="0783F1D4" w14:textId="77777777" w:rsidR="00BF636E" w:rsidRDefault="00BF636E" w:rsidP="00BF636E">
      <w:r>
        <w:t xml:space="preserve">        </w:t>
      </w:r>
      <w:proofErr w:type="spellStart"/>
      <w:proofErr w:type="gramStart"/>
      <w:r>
        <w:t>self.entry</w:t>
      </w:r>
      <w:proofErr w:type="gramEnd"/>
      <w:r>
        <w:t>_password.grid</w:t>
      </w:r>
      <w:proofErr w:type="spellEnd"/>
      <w:r>
        <w:t>(row=1, column=1)</w:t>
      </w:r>
    </w:p>
    <w:p w14:paraId="6BE0FBD3" w14:textId="77777777" w:rsidR="00BF636E" w:rsidRDefault="00BF636E" w:rsidP="00BF636E"/>
    <w:p w14:paraId="3129B521" w14:textId="77777777" w:rsidR="00BF636E" w:rsidRDefault="00BF636E" w:rsidP="00BF636E">
      <w:r>
        <w:t xml:space="preserve">        </w:t>
      </w:r>
      <w:proofErr w:type="spellStart"/>
      <w:proofErr w:type="gramStart"/>
      <w:r>
        <w:t>self.checkbox</w:t>
      </w:r>
      <w:proofErr w:type="spellEnd"/>
      <w:proofErr w:type="gramEnd"/>
      <w:r>
        <w:t xml:space="preserve"> = </w:t>
      </w:r>
      <w:proofErr w:type="spellStart"/>
      <w:r>
        <w:t>Checkbutton</w:t>
      </w:r>
      <w:proofErr w:type="spellEnd"/>
      <w:r>
        <w:t>(self, text="Keep me logged in")</w:t>
      </w:r>
    </w:p>
    <w:p w14:paraId="281686FC" w14:textId="77777777" w:rsidR="00BF636E" w:rsidRDefault="00BF636E" w:rsidP="00BF636E">
      <w:r>
        <w:t xml:space="preserve">        </w:t>
      </w:r>
      <w:proofErr w:type="spellStart"/>
      <w:proofErr w:type="gramStart"/>
      <w:r>
        <w:t>self.checkbox</w:t>
      </w:r>
      <w:proofErr w:type="gramEnd"/>
      <w:r>
        <w:t>.grid</w:t>
      </w:r>
      <w:proofErr w:type="spellEnd"/>
      <w:r>
        <w:t>(</w:t>
      </w:r>
      <w:proofErr w:type="spellStart"/>
      <w:r>
        <w:t>columnspan</w:t>
      </w:r>
      <w:proofErr w:type="spellEnd"/>
      <w:r>
        <w:t>=2)</w:t>
      </w:r>
    </w:p>
    <w:p w14:paraId="03453CC7" w14:textId="77777777" w:rsidR="00BF636E" w:rsidRDefault="00BF636E" w:rsidP="00BF636E"/>
    <w:p w14:paraId="12395FDC" w14:textId="77777777" w:rsidR="00BF636E" w:rsidRDefault="00BF636E" w:rsidP="00BF636E">
      <w:r>
        <w:t xml:space="preserve">        </w:t>
      </w:r>
      <w:proofErr w:type="spellStart"/>
      <w:proofErr w:type="gramStart"/>
      <w:r>
        <w:t>self.logbtn</w:t>
      </w:r>
      <w:proofErr w:type="spellEnd"/>
      <w:proofErr w:type="gramEnd"/>
      <w:r>
        <w:t xml:space="preserve"> = Button(self, text="Login", command=self._</w:t>
      </w:r>
      <w:proofErr w:type="spellStart"/>
      <w:r>
        <w:t>login_btn_clicked</w:t>
      </w:r>
      <w:proofErr w:type="spellEnd"/>
      <w:r>
        <w:t>)</w:t>
      </w:r>
    </w:p>
    <w:p w14:paraId="3E1F2BEE" w14:textId="77777777" w:rsidR="00BF636E" w:rsidRDefault="00BF636E" w:rsidP="00BF636E">
      <w:r>
        <w:t xml:space="preserve">        </w:t>
      </w:r>
      <w:proofErr w:type="spellStart"/>
      <w:proofErr w:type="gramStart"/>
      <w:r>
        <w:t>self.logbtn</w:t>
      </w:r>
      <w:proofErr w:type="gramEnd"/>
      <w:r>
        <w:t>.grid</w:t>
      </w:r>
      <w:proofErr w:type="spellEnd"/>
      <w:r>
        <w:t>(</w:t>
      </w:r>
      <w:proofErr w:type="spellStart"/>
      <w:r>
        <w:t>columnspan</w:t>
      </w:r>
      <w:proofErr w:type="spellEnd"/>
      <w:r>
        <w:t>=2)</w:t>
      </w:r>
    </w:p>
    <w:p w14:paraId="4CE50BFF" w14:textId="77777777" w:rsidR="00BF636E" w:rsidRDefault="00BF636E" w:rsidP="00BF636E">
      <w:r>
        <w:t xml:space="preserve">        </w:t>
      </w:r>
    </w:p>
    <w:p w14:paraId="0A0A1ADE" w14:textId="77777777" w:rsidR="00BF636E" w:rsidRDefault="00BF636E" w:rsidP="00BF636E"/>
    <w:p w14:paraId="40B57956" w14:textId="77777777" w:rsidR="00BF636E" w:rsidRDefault="00BF636E" w:rsidP="00BF636E">
      <w:r>
        <w:t xml:space="preserve">        </w:t>
      </w:r>
      <w:proofErr w:type="spellStart"/>
      <w:proofErr w:type="gramStart"/>
      <w:r>
        <w:t>self.pack</w:t>
      </w:r>
      <w:proofErr w:type="spellEnd"/>
      <w:proofErr w:type="gramEnd"/>
      <w:r>
        <w:t>()</w:t>
      </w:r>
    </w:p>
    <w:p w14:paraId="0CFCA50C" w14:textId="77777777" w:rsidR="00BF636E" w:rsidRDefault="00BF636E" w:rsidP="00BF636E">
      <w:r>
        <w:t xml:space="preserve">    def page1(self):</w:t>
      </w:r>
    </w:p>
    <w:p w14:paraId="535477CD" w14:textId="77777777" w:rsidR="00BF636E" w:rsidRDefault="00BF636E" w:rsidP="00BF636E">
      <w:r>
        <w:t xml:space="preserve">        #page2text.pack_</w:t>
      </w:r>
      <w:proofErr w:type="gramStart"/>
      <w:r>
        <w:t>forget(</w:t>
      </w:r>
      <w:proofErr w:type="gramEnd"/>
      <w:r>
        <w:t>)</w:t>
      </w:r>
    </w:p>
    <w:p w14:paraId="6A84E762" w14:textId="77777777" w:rsidR="00BF636E" w:rsidRDefault="00BF636E" w:rsidP="00BF636E">
      <w:r>
        <w:t xml:space="preserve">        #page1text.pack()</w:t>
      </w:r>
    </w:p>
    <w:p w14:paraId="07AD9ABC" w14:textId="77777777" w:rsidR="00BF636E" w:rsidRDefault="00BF636E" w:rsidP="00BF636E">
      <w:r>
        <w:t xml:space="preserve">        </w:t>
      </w:r>
    </w:p>
    <w:p w14:paraId="2A15C2A4" w14:textId="77777777" w:rsidR="00BF636E" w:rsidRDefault="00BF636E" w:rsidP="00BF636E">
      <w:r>
        <w:t xml:space="preserve">        #page1 = </w:t>
      </w:r>
      <w:proofErr w:type="gramStart"/>
      <w:r>
        <w:t>Tk(</w:t>
      </w:r>
      <w:proofErr w:type="gramEnd"/>
      <w:r>
        <w:t>) # Opens new window</w:t>
      </w:r>
    </w:p>
    <w:p w14:paraId="1FD8C4BA" w14:textId="77777777" w:rsidR="00BF636E" w:rsidRDefault="00BF636E" w:rsidP="00BF636E">
      <w:r>
        <w:lastRenderedPageBreak/>
        <w:t xml:space="preserve">        #page1.title('Ticket Cancel')</w:t>
      </w:r>
    </w:p>
    <w:p w14:paraId="59FFE16B" w14:textId="77777777" w:rsidR="00BF636E" w:rsidRDefault="00BF636E" w:rsidP="00BF636E">
      <w:r>
        <w:t xml:space="preserve">        </w:t>
      </w:r>
      <w:proofErr w:type="gramStart"/>
      <w:r>
        <w:t>#.geometry</w:t>
      </w:r>
      <w:proofErr w:type="gramEnd"/>
      <w:r>
        <w:t>('1050x650')</w:t>
      </w:r>
    </w:p>
    <w:p w14:paraId="4877BB82" w14:textId="77777777" w:rsidR="00BF636E" w:rsidRDefault="00BF636E" w:rsidP="00BF636E">
      <w:r>
        <w:t xml:space="preserve">        </w:t>
      </w:r>
      <w:proofErr w:type="spellStart"/>
      <w:proofErr w:type="gramStart"/>
      <w:r>
        <w:t>os.system</w:t>
      </w:r>
      <w:proofErr w:type="spellEnd"/>
      <w:proofErr w:type="gramEnd"/>
      <w:r>
        <w:t>("ticket_cancel.py")</w:t>
      </w:r>
    </w:p>
    <w:p w14:paraId="34614ACF" w14:textId="77777777" w:rsidR="00BF636E" w:rsidRDefault="00BF636E" w:rsidP="00BF636E"/>
    <w:p w14:paraId="137FC636" w14:textId="77777777" w:rsidR="00BF636E" w:rsidRDefault="00BF636E" w:rsidP="00BF636E">
      <w:r>
        <w:t xml:space="preserve">    def page2(self):</w:t>
      </w:r>
    </w:p>
    <w:p w14:paraId="27E3C562" w14:textId="77777777" w:rsidR="00BF636E" w:rsidRDefault="00BF636E" w:rsidP="00BF636E">
      <w:r>
        <w:t xml:space="preserve">        '''page2 = </w:t>
      </w:r>
      <w:proofErr w:type="gramStart"/>
      <w:r>
        <w:t>Tk(</w:t>
      </w:r>
      <w:proofErr w:type="gramEnd"/>
      <w:r>
        <w:t>) # Opens new window</w:t>
      </w:r>
    </w:p>
    <w:p w14:paraId="68180A2E" w14:textId="77777777" w:rsidR="00BF636E" w:rsidRDefault="00BF636E" w:rsidP="00BF636E">
      <w:r>
        <w:t xml:space="preserve">        page2.title('Ticket </w:t>
      </w:r>
      <w:proofErr w:type="spellStart"/>
      <w:r>
        <w:t>VIew</w:t>
      </w:r>
      <w:proofErr w:type="spellEnd"/>
      <w:r>
        <w:t>')</w:t>
      </w:r>
    </w:p>
    <w:p w14:paraId="7D4B6EC8" w14:textId="77777777" w:rsidR="00BF636E" w:rsidRDefault="00BF636E" w:rsidP="00BF636E">
      <w:r>
        <w:t xml:space="preserve">        page2.geometry('950x650')</w:t>
      </w:r>
    </w:p>
    <w:p w14:paraId="51E5FA52" w14:textId="77777777" w:rsidR="00BF636E" w:rsidRDefault="00BF636E" w:rsidP="00BF636E"/>
    <w:p w14:paraId="7EC10BCE" w14:textId="77777777" w:rsidR="00BF636E" w:rsidRDefault="00BF636E" w:rsidP="00BF636E">
      <w:r>
        <w:t xml:space="preserve">        </w:t>
      </w:r>
      <w:proofErr w:type="spellStart"/>
      <w:r>
        <w:t>label_head</w:t>
      </w:r>
      <w:proofErr w:type="spellEnd"/>
      <w:r>
        <w:t xml:space="preserve"> = </w:t>
      </w:r>
      <w:proofErr w:type="gramStart"/>
      <w:r>
        <w:t>Label(</w:t>
      </w:r>
      <w:proofErr w:type="gramEnd"/>
      <w:r>
        <w:t>page2, text="Welcome")</w:t>
      </w:r>
    </w:p>
    <w:p w14:paraId="4EEECCE1" w14:textId="77777777" w:rsidR="00BF636E" w:rsidRDefault="00BF636E" w:rsidP="00BF636E">
      <w:r>
        <w:t xml:space="preserve">        </w:t>
      </w:r>
      <w:proofErr w:type="spellStart"/>
      <w:r>
        <w:t>label_userid</w:t>
      </w:r>
      <w:proofErr w:type="spellEnd"/>
      <w:r>
        <w:t xml:space="preserve"> = </w:t>
      </w:r>
      <w:proofErr w:type="gramStart"/>
      <w:r>
        <w:t>Label(</w:t>
      </w:r>
      <w:proofErr w:type="gramEnd"/>
      <w:r>
        <w:t xml:space="preserve">page2, text="Enter the User id")   </w:t>
      </w:r>
    </w:p>
    <w:p w14:paraId="3A36B512" w14:textId="77777777" w:rsidR="00BF636E" w:rsidRDefault="00BF636E" w:rsidP="00BF636E">
      <w:r>
        <w:t xml:space="preserve">        </w:t>
      </w:r>
      <w:proofErr w:type="spellStart"/>
      <w:r>
        <w:t>entry_userid</w:t>
      </w:r>
      <w:proofErr w:type="spellEnd"/>
      <w:r>
        <w:t xml:space="preserve"> = Entry(page2)</w:t>
      </w:r>
    </w:p>
    <w:p w14:paraId="5FCD4B81" w14:textId="77777777" w:rsidR="00BF636E" w:rsidRDefault="00BF636E" w:rsidP="00BF636E">
      <w:r>
        <w:t xml:space="preserve">        </w:t>
      </w:r>
    </w:p>
    <w:p w14:paraId="61D67724" w14:textId="77777777" w:rsidR="00BF636E" w:rsidRDefault="00BF636E" w:rsidP="00BF636E">
      <w:r>
        <w:t xml:space="preserve">        </w:t>
      </w:r>
      <w:proofErr w:type="spellStart"/>
      <w:r>
        <w:t>label_</w:t>
      </w:r>
      <w:proofErr w:type="gramStart"/>
      <w:r>
        <w:t>userid.grid</w:t>
      </w:r>
      <w:proofErr w:type="spellEnd"/>
      <w:proofErr w:type="gramEnd"/>
      <w:r>
        <w:t>(row=1, sticky=E)</w:t>
      </w:r>
    </w:p>
    <w:p w14:paraId="7BA593C4" w14:textId="77777777" w:rsidR="00BF636E" w:rsidRDefault="00BF636E" w:rsidP="00BF636E">
      <w:r>
        <w:t xml:space="preserve">        </w:t>
      </w:r>
      <w:proofErr w:type="spellStart"/>
      <w:r>
        <w:t>entry_</w:t>
      </w:r>
      <w:proofErr w:type="gramStart"/>
      <w:r>
        <w:t>userid.grid</w:t>
      </w:r>
      <w:proofErr w:type="spellEnd"/>
      <w:proofErr w:type="gramEnd"/>
      <w:r>
        <w:t>(row=1, column=1)</w:t>
      </w:r>
    </w:p>
    <w:p w14:paraId="1A22B16E" w14:textId="77777777" w:rsidR="00BF636E" w:rsidRDefault="00BF636E" w:rsidP="00BF636E">
      <w:r>
        <w:t xml:space="preserve">        </w:t>
      </w:r>
      <w:proofErr w:type="spellStart"/>
      <w:r>
        <w:t>label_</w:t>
      </w:r>
      <w:proofErr w:type="gramStart"/>
      <w:r>
        <w:t>head.grid</w:t>
      </w:r>
      <w:proofErr w:type="spellEnd"/>
      <w:proofErr w:type="gramEnd"/>
      <w:r>
        <w:t>(row=0,column=5)</w:t>
      </w:r>
    </w:p>
    <w:p w14:paraId="3FFD79BD" w14:textId="77777777" w:rsidR="00BF636E" w:rsidRDefault="00BF636E" w:rsidP="00BF636E">
      <w:r>
        <w:t xml:space="preserve">        </w:t>
      </w:r>
      <w:proofErr w:type="spellStart"/>
      <w:r>
        <w:t>logbtn</w:t>
      </w:r>
      <w:proofErr w:type="spellEnd"/>
      <w:r>
        <w:t xml:space="preserve"> = </w:t>
      </w:r>
      <w:proofErr w:type="gramStart"/>
      <w:r>
        <w:t>Button(</w:t>
      </w:r>
      <w:proofErr w:type="gramEnd"/>
      <w:r>
        <w:t>page2, text="Submit", command=</w:t>
      </w:r>
      <w:proofErr w:type="spellStart"/>
      <w:r>
        <w:t>self.ticketview</w:t>
      </w:r>
      <w:proofErr w:type="spellEnd"/>
      <w:r>
        <w:t>)</w:t>
      </w:r>
    </w:p>
    <w:p w14:paraId="7A342B03" w14:textId="77777777" w:rsidR="00BF636E" w:rsidRDefault="00BF636E" w:rsidP="00BF636E">
      <w:r>
        <w:t xml:space="preserve">        </w:t>
      </w:r>
      <w:proofErr w:type="spellStart"/>
      <w:proofErr w:type="gramStart"/>
      <w:r>
        <w:t>logbtn.grid</w:t>
      </w:r>
      <w:proofErr w:type="spellEnd"/>
      <w:proofErr w:type="gramEnd"/>
      <w:r>
        <w:t>(</w:t>
      </w:r>
      <w:proofErr w:type="spellStart"/>
      <w:r>
        <w:t>columnspan</w:t>
      </w:r>
      <w:proofErr w:type="spellEnd"/>
      <w:r>
        <w:t>=2)</w:t>
      </w:r>
    </w:p>
    <w:p w14:paraId="3E630CBF" w14:textId="77777777" w:rsidR="00BF636E" w:rsidRDefault="00BF636E" w:rsidP="00BF636E">
      <w:r>
        <w:t xml:space="preserve">        #label_</w:t>
      </w:r>
      <w:proofErr w:type="gramStart"/>
      <w:r>
        <w:t>userid.pack</w:t>
      </w:r>
      <w:proofErr w:type="gramEnd"/>
      <w:r>
        <w:t>()</w:t>
      </w:r>
    </w:p>
    <w:p w14:paraId="78ECE28F" w14:textId="77777777" w:rsidR="00BF636E" w:rsidRDefault="00BF636E" w:rsidP="00BF636E">
      <w:r>
        <w:t xml:space="preserve">        #entry_</w:t>
      </w:r>
      <w:proofErr w:type="gramStart"/>
      <w:r>
        <w:t>userid.pack</w:t>
      </w:r>
      <w:proofErr w:type="gramEnd"/>
      <w:r>
        <w:t>()</w:t>
      </w:r>
    </w:p>
    <w:p w14:paraId="32BC8CB9" w14:textId="77777777" w:rsidR="00BF636E" w:rsidRDefault="00BF636E" w:rsidP="00BF636E">
      <w:r>
        <w:t xml:space="preserve">        #</w:t>
      </w:r>
      <w:proofErr w:type="gramStart"/>
      <w:r>
        <w:t>logbtn.pack</w:t>
      </w:r>
      <w:proofErr w:type="gramEnd"/>
      <w:r>
        <w:t>(side="left")'''</w:t>
      </w:r>
    </w:p>
    <w:p w14:paraId="066F69F4" w14:textId="77777777" w:rsidR="00BF636E" w:rsidRDefault="00BF636E" w:rsidP="00BF636E">
      <w:r>
        <w:t xml:space="preserve">        </w:t>
      </w:r>
      <w:proofErr w:type="spellStart"/>
      <w:proofErr w:type="gramStart"/>
      <w:r>
        <w:t>os.system</w:t>
      </w:r>
      <w:proofErr w:type="spellEnd"/>
      <w:proofErr w:type="gramEnd"/>
      <w:r>
        <w:t>("ticketsview.py")</w:t>
      </w:r>
    </w:p>
    <w:p w14:paraId="7B4079D2" w14:textId="77777777" w:rsidR="00BF636E" w:rsidRDefault="00BF636E" w:rsidP="00BF636E"/>
    <w:p w14:paraId="738E78BA" w14:textId="77777777" w:rsidR="00BF636E" w:rsidRDefault="00BF636E" w:rsidP="00BF636E">
      <w:r>
        <w:t xml:space="preserve">    def </w:t>
      </w:r>
      <w:proofErr w:type="spellStart"/>
      <w:r>
        <w:t>ticketview</w:t>
      </w:r>
      <w:proofErr w:type="spellEnd"/>
      <w:r>
        <w:t>(self):</w:t>
      </w:r>
    </w:p>
    <w:p w14:paraId="3BBA791F" w14:textId="77777777" w:rsidR="00BF636E" w:rsidRDefault="00BF636E" w:rsidP="00BF636E">
      <w:r>
        <w:t xml:space="preserve">        #ticketview = </w:t>
      </w:r>
      <w:proofErr w:type="gramStart"/>
      <w:r>
        <w:t>Tk(</w:t>
      </w:r>
      <w:proofErr w:type="gramEnd"/>
      <w:r>
        <w:t>)</w:t>
      </w:r>
    </w:p>
    <w:p w14:paraId="7BC57658" w14:textId="77777777" w:rsidR="00BF636E" w:rsidRDefault="00BF636E" w:rsidP="00BF636E">
      <w:r>
        <w:t xml:space="preserve">        </w:t>
      </w:r>
      <w:proofErr w:type="spellStart"/>
      <w:r>
        <w:t>userid</w:t>
      </w:r>
      <w:proofErr w:type="spellEnd"/>
      <w:r>
        <w:t xml:space="preserve"> = </w:t>
      </w:r>
      <w:proofErr w:type="spellStart"/>
      <w:proofErr w:type="gramStart"/>
      <w:r>
        <w:t>self.entry_userid.get</w:t>
      </w:r>
      <w:proofErr w:type="spellEnd"/>
      <w:r>
        <w:t>(</w:t>
      </w:r>
      <w:proofErr w:type="gramEnd"/>
      <w:r>
        <w:t>)</w:t>
      </w:r>
    </w:p>
    <w:p w14:paraId="615A173C" w14:textId="77777777" w:rsidR="00BF636E" w:rsidRDefault="00BF636E" w:rsidP="00BF636E">
      <w:r>
        <w:t xml:space="preserve">        print(</w:t>
      </w:r>
      <w:proofErr w:type="spellStart"/>
      <w:r>
        <w:t>userid</w:t>
      </w:r>
      <w:proofErr w:type="spellEnd"/>
      <w:r>
        <w:t>)</w:t>
      </w:r>
    </w:p>
    <w:p w14:paraId="583A5002" w14:textId="77777777" w:rsidR="00BF636E" w:rsidRDefault="00BF636E" w:rsidP="00BF636E">
      <w:r>
        <w:t xml:space="preserve">        query = "SELECT * FROM customer WHERE ID = %s"</w:t>
      </w:r>
    </w:p>
    <w:p w14:paraId="501C3631" w14:textId="77777777" w:rsidR="00BF636E" w:rsidRDefault="00BF636E" w:rsidP="00BF636E">
      <w:r>
        <w:t xml:space="preserve">        </w:t>
      </w:r>
      <w:proofErr w:type="spellStart"/>
      <w:r>
        <w:t>uid</w:t>
      </w:r>
      <w:proofErr w:type="spellEnd"/>
      <w:r>
        <w:t xml:space="preserve"> = (</w:t>
      </w:r>
      <w:proofErr w:type="spellStart"/>
      <w:r>
        <w:t>userid</w:t>
      </w:r>
      <w:proofErr w:type="spellEnd"/>
      <w:r>
        <w:t>,)</w:t>
      </w:r>
    </w:p>
    <w:p w14:paraId="6557CAFE" w14:textId="77777777" w:rsidR="00BF636E" w:rsidRDefault="00BF636E" w:rsidP="00BF636E">
      <w:r>
        <w:t xml:space="preserve">        </w:t>
      </w:r>
      <w:proofErr w:type="spellStart"/>
      <w:proofErr w:type="gramStart"/>
      <w:r>
        <w:t>mycursor.execute</w:t>
      </w:r>
      <w:proofErr w:type="spellEnd"/>
      <w:proofErr w:type="gramEnd"/>
      <w:r>
        <w:t xml:space="preserve">(query, </w:t>
      </w:r>
      <w:proofErr w:type="spellStart"/>
      <w:r>
        <w:t>uid</w:t>
      </w:r>
      <w:proofErr w:type="spellEnd"/>
      <w:r>
        <w:t>)</w:t>
      </w:r>
    </w:p>
    <w:p w14:paraId="74136044" w14:textId="77777777" w:rsidR="00BF636E" w:rsidRDefault="00BF636E" w:rsidP="00BF636E">
      <w:r>
        <w:t xml:space="preserve">        </w:t>
      </w:r>
      <w:proofErr w:type="spellStart"/>
      <w:r>
        <w:t>myresult</w:t>
      </w:r>
      <w:proofErr w:type="spellEnd"/>
      <w:r>
        <w:t xml:space="preserve"> = </w:t>
      </w:r>
      <w:proofErr w:type="spellStart"/>
      <w:proofErr w:type="gramStart"/>
      <w:r>
        <w:t>mycursor.fetchall</w:t>
      </w:r>
      <w:proofErr w:type="spellEnd"/>
      <w:proofErr w:type="gramEnd"/>
      <w:r>
        <w:t>()</w:t>
      </w:r>
    </w:p>
    <w:p w14:paraId="2661036C" w14:textId="77777777" w:rsidR="00BF636E" w:rsidRDefault="00BF636E" w:rsidP="00BF636E">
      <w:r>
        <w:t xml:space="preserve">        print(</w:t>
      </w:r>
      <w:proofErr w:type="spellStart"/>
      <w:r>
        <w:t>myresult</w:t>
      </w:r>
      <w:proofErr w:type="spellEnd"/>
      <w:r>
        <w:t>)</w:t>
      </w:r>
    </w:p>
    <w:p w14:paraId="72CCFD4E" w14:textId="77777777" w:rsidR="00BF636E" w:rsidRDefault="00BF636E" w:rsidP="00BF636E">
      <w:r>
        <w:t xml:space="preserve">        #</w:t>
      </w:r>
      <w:proofErr w:type="gramStart"/>
      <w:r>
        <w:t>ticketview.mainloop</w:t>
      </w:r>
      <w:proofErr w:type="gramEnd"/>
      <w:r>
        <w:t>()</w:t>
      </w:r>
    </w:p>
    <w:p w14:paraId="3D1E8695" w14:textId="77777777" w:rsidR="00BF636E" w:rsidRDefault="00BF636E" w:rsidP="00BF636E">
      <w:r>
        <w:t xml:space="preserve">                </w:t>
      </w:r>
    </w:p>
    <w:p w14:paraId="571DD5AC" w14:textId="77777777" w:rsidR="00BF636E" w:rsidRDefault="00BF636E" w:rsidP="00BF636E">
      <w:r>
        <w:t xml:space="preserve">    def page3(self):</w:t>
      </w:r>
    </w:p>
    <w:p w14:paraId="2E9B15A1" w14:textId="77777777" w:rsidR="00BF636E" w:rsidRDefault="00BF636E" w:rsidP="00BF636E">
      <w:r>
        <w:t xml:space="preserve">        </w:t>
      </w:r>
      <w:proofErr w:type="spellStart"/>
      <w:proofErr w:type="gramStart"/>
      <w:r>
        <w:t>os.system</w:t>
      </w:r>
      <w:proofErr w:type="spellEnd"/>
      <w:proofErr w:type="gramEnd"/>
      <w:r>
        <w:t>("ticket_cancel.py")</w:t>
      </w:r>
    </w:p>
    <w:p w14:paraId="0E999BC8" w14:textId="77777777" w:rsidR="00BF636E" w:rsidRDefault="00BF636E" w:rsidP="00BF636E"/>
    <w:p w14:paraId="35F9F66A" w14:textId="77777777" w:rsidR="00BF636E" w:rsidRDefault="00BF636E" w:rsidP="00BF636E"/>
    <w:p w14:paraId="516F012C" w14:textId="77777777" w:rsidR="00BF636E" w:rsidRDefault="00BF636E" w:rsidP="00BF636E">
      <w:r>
        <w:t xml:space="preserve">    def _</w:t>
      </w:r>
      <w:proofErr w:type="spellStart"/>
      <w:r>
        <w:t>login_btn_clicked</w:t>
      </w:r>
      <w:proofErr w:type="spellEnd"/>
      <w:r>
        <w:t>(self):</w:t>
      </w:r>
    </w:p>
    <w:p w14:paraId="2A8CC576" w14:textId="77777777" w:rsidR="00BF636E" w:rsidRDefault="00BF636E" w:rsidP="00BF636E">
      <w:r>
        <w:t xml:space="preserve">        # </w:t>
      </w:r>
      <w:proofErr w:type="gramStart"/>
      <w:r>
        <w:t>print</w:t>
      </w:r>
      <w:proofErr w:type="gramEnd"/>
      <w:r>
        <w:t>("Clicked")</w:t>
      </w:r>
    </w:p>
    <w:p w14:paraId="757FF67D" w14:textId="77777777" w:rsidR="00BF636E" w:rsidRDefault="00BF636E" w:rsidP="00BF636E">
      <w:r>
        <w:t xml:space="preserve">        username = </w:t>
      </w:r>
      <w:proofErr w:type="spellStart"/>
      <w:proofErr w:type="gramStart"/>
      <w:r>
        <w:t>self.entry_username.get</w:t>
      </w:r>
      <w:proofErr w:type="spellEnd"/>
      <w:r>
        <w:t>(</w:t>
      </w:r>
      <w:proofErr w:type="gramEnd"/>
      <w:r>
        <w:t>)</w:t>
      </w:r>
    </w:p>
    <w:p w14:paraId="49200335" w14:textId="77777777" w:rsidR="00BF636E" w:rsidRDefault="00BF636E" w:rsidP="00BF636E">
      <w:r>
        <w:t xml:space="preserve">        password = </w:t>
      </w:r>
      <w:proofErr w:type="spellStart"/>
      <w:proofErr w:type="gramStart"/>
      <w:r>
        <w:t>self.entry_password.get</w:t>
      </w:r>
      <w:proofErr w:type="spellEnd"/>
      <w:r>
        <w:t>(</w:t>
      </w:r>
      <w:proofErr w:type="gramEnd"/>
      <w:r>
        <w:t>)</w:t>
      </w:r>
    </w:p>
    <w:p w14:paraId="6C27F460" w14:textId="77777777" w:rsidR="00BF636E" w:rsidRDefault="00BF636E" w:rsidP="00BF636E">
      <w:r>
        <w:t xml:space="preserve">        # </w:t>
      </w:r>
      <w:proofErr w:type="gramStart"/>
      <w:r>
        <w:t>print(</w:t>
      </w:r>
      <w:proofErr w:type="gramEnd"/>
      <w:r>
        <w:t>username, password)</w:t>
      </w:r>
    </w:p>
    <w:p w14:paraId="53D6E4D6" w14:textId="77777777" w:rsidR="00BF636E" w:rsidRDefault="00BF636E" w:rsidP="00BF636E">
      <w:r>
        <w:t xml:space="preserve">        sql3 = "SELECT * FROM station WHERE </w:t>
      </w:r>
      <w:proofErr w:type="spellStart"/>
      <w:r>
        <w:t>user_name</w:t>
      </w:r>
      <w:proofErr w:type="spellEnd"/>
      <w:r>
        <w:t xml:space="preserve"> = %s and password=%s"</w:t>
      </w:r>
    </w:p>
    <w:p w14:paraId="7615B730" w14:textId="77777777" w:rsidR="00BF636E" w:rsidRDefault="00BF636E" w:rsidP="00BF636E">
      <w:r>
        <w:t xml:space="preserve">        #p1 = Page1(self)</w:t>
      </w:r>
    </w:p>
    <w:p w14:paraId="3A219749" w14:textId="77777777" w:rsidR="00BF636E" w:rsidRDefault="00BF636E" w:rsidP="00BF636E">
      <w:r>
        <w:t xml:space="preserve">        login = (</w:t>
      </w:r>
      <w:proofErr w:type="spellStart"/>
      <w:proofErr w:type="gramStart"/>
      <w:r>
        <w:t>username,password</w:t>
      </w:r>
      <w:proofErr w:type="spellEnd"/>
      <w:proofErr w:type="gramEnd"/>
      <w:r>
        <w:t>,)</w:t>
      </w:r>
    </w:p>
    <w:p w14:paraId="35B5A642" w14:textId="77777777" w:rsidR="00BF636E" w:rsidRDefault="00BF636E" w:rsidP="00BF636E">
      <w:r>
        <w:lastRenderedPageBreak/>
        <w:t xml:space="preserve">        </w:t>
      </w:r>
      <w:proofErr w:type="spellStart"/>
      <w:proofErr w:type="gramStart"/>
      <w:r>
        <w:t>mycursor.execute</w:t>
      </w:r>
      <w:proofErr w:type="spellEnd"/>
      <w:proofErr w:type="gramEnd"/>
      <w:r>
        <w:t>(sql3, login)</w:t>
      </w:r>
    </w:p>
    <w:p w14:paraId="14B80A8B" w14:textId="77777777" w:rsidR="00BF636E" w:rsidRDefault="00BF636E" w:rsidP="00BF636E">
      <w:r>
        <w:t xml:space="preserve">        </w:t>
      </w:r>
      <w:proofErr w:type="spellStart"/>
      <w:r>
        <w:t>myresult</w:t>
      </w:r>
      <w:proofErr w:type="spellEnd"/>
      <w:r>
        <w:t xml:space="preserve"> = </w:t>
      </w:r>
      <w:proofErr w:type="spellStart"/>
      <w:proofErr w:type="gramStart"/>
      <w:r>
        <w:t>mycursor.fetchall</w:t>
      </w:r>
      <w:proofErr w:type="spellEnd"/>
      <w:proofErr w:type="gramEnd"/>
      <w:r>
        <w:t>()</w:t>
      </w:r>
    </w:p>
    <w:p w14:paraId="737944CB" w14:textId="77777777" w:rsidR="00BF636E" w:rsidRDefault="00BF636E" w:rsidP="00BF636E">
      <w:r>
        <w:t xml:space="preserve">        validate=</w:t>
      </w:r>
      <w:proofErr w:type="spellStart"/>
      <w:r>
        <w:t>len</w:t>
      </w:r>
      <w:proofErr w:type="spellEnd"/>
      <w:r>
        <w:t>(</w:t>
      </w:r>
      <w:proofErr w:type="spellStart"/>
      <w:r>
        <w:t>myresult</w:t>
      </w:r>
      <w:proofErr w:type="spellEnd"/>
      <w:r>
        <w:t>)</w:t>
      </w:r>
    </w:p>
    <w:p w14:paraId="0E5118D5" w14:textId="77777777" w:rsidR="00BF636E" w:rsidRDefault="00BF636E" w:rsidP="00BF636E">
      <w:r>
        <w:t xml:space="preserve">        if validate==1:</w:t>
      </w:r>
    </w:p>
    <w:p w14:paraId="58326B3C" w14:textId="77777777" w:rsidR="00BF636E" w:rsidRDefault="00BF636E" w:rsidP="00BF636E">
      <w:r>
        <w:t xml:space="preserve">            for x in </w:t>
      </w:r>
      <w:proofErr w:type="spellStart"/>
      <w:r>
        <w:t>myresult</w:t>
      </w:r>
      <w:proofErr w:type="spellEnd"/>
      <w:r>
        <w:t>:</w:t>
      </w:r>
    </w:p>
    <w:p w14:paraId="2148BE0E" w14:textId="77777777" w:rsidR="00BF636E" w:rsidRDefault="00BF636E" w:rsidP="00BF636E">
      <w:r>
        <w:t xml:space="preserve">                </w:t>
      </w:r>
      <w:proofErr w:type="spellStart"/>
      <w:r>
        <w:t>station_id</w:t>
      </w:r>
      <w:proofErr w:type="spellEnd"/>
      <w:r>
        <w:t>=</w:t>
      </w:r>
      <w:proofErr w:type="gramStart"/>
      <w:r>
        <w:t>x[</w:t>
      </w:r>
      <w:proofErr w:type="gramEnd"/>
      <w:r>
        <w:t>0]</w:t>
      </w:r>
    </w:p>
    <w:p w14:paraId="7EAFF014" w14:textId="77777777" w:rsidR="00BF636E" w:rsidRDefault="00BF636E" w:rsidP="00BF636E">
      <w:r>
        <w:t xml:space="preserve">                </w:t>
      </w:r>
      <w:proofErr w:type="spellStart"/>
      <w:r>
        <w:t>station_name</w:t>
      </w:r>
      <w:proofErr w:type="spellEnd"/>
      <w:r>
        <w:t>=</w:t>
      </w:r>
      <w:proofErr w:type="gramStart"/>
      <w:r>
        <w:t>x[</w:t>
      </w:r>
      <w:proofErr w:type="gramEnd"/>
      <w:r>
        <w:t>1]</w:t>
      </w:r>
    </w:p>
    <w:p w14:paraId="3E9A3D08" w14:textId="77777777" w:rsidR="00BF636E" w:rsidRDefault="00BF636E" w:rsidP="00BF636E">
      <w:r>
        <w:t xml:space="preserve">            r = </w:t>
      </w:r>
      <w:proofErr w:type="gramStart"/>
      <w:r>
        <w:t>Tk(</w:t>
      </w:r>
      <w:proofErr w:type="gramEnd"/>
      <w:r>
        <w:t>) # Opens new window</w:t>
      </w:r>
    </w:p>
    <w:p w14:paraId="3E2428DC" w14:textId="77777777" w:rsidR="00BF636E" w:rsidRDefault="00BF636E" w:rsidP="00BF636E">
      <w:r>
        <w:t xml:space="preserve">            </w:t>
      </w:r>
      <w:proofErr w:type="spellStart"/>
      <w:proofErr w:type="gramStart"/>
      <w:r>
        <w:t>r.title</w:t>
      </w:r>
      <w:proofErr w:type="spellEnd"/>
      <w:proofErr w:type="gramEnd"/>
      <w:r>
        <w:t>(</w:t>
      </w:r>
      <w:proofErr w:type="spellStart"/>
      <w:r>
        <w:t>station_name</w:t>
      </w:r>
      <w:proofErr w:type="spellEnd"/>
      <w:r>
        <w:t>+ 'Station')</w:t>
      </w:r>
    </w:p>
    <w:p w14:paraId="0C40484E" w14:textId="77777777" w:rsidR="00BF636E" w:rsidRDefault="00BF636E" w:rsidP="00BF636E">
      <w:r>
        <w:t xml:space="preserve">            </w:t>
      </w:r>
      <w:proofErr w:type="spellStart"/>
      <w:proofErr w:type="gramStart"/>
      <w:r>
        <w:t>r.geometry</w:t>
      </w:r>
      <w:proofErr w:type="spellEnd"/>
      <w:proofErr w:type="gramEnd"/>
      <w:r>
        <w:t>('1050x650') # Makes the window a certain size</w:t>
      </w:r>
    </w:p>
    <w:p w14:paraId="19229DA6" w14:textId="77777777" w:rsidR="00BF636E" w:rsidRDefault="00BF636E" w:rsidP="00BF636E">
      <w:r>
        <w:t xml:space="preserve">            </w:t>
      </w:r>
      <w:proofErr w:type="spellStart"/>
      <w:r>
        <w:t>rlbl</w:t>
      </w:r>
      <w:proofErr w:type="spellEnd"/>
      <w:r>
        <w:t xml:space="preserve"> = </w:t>
      </w:r>
      <w:proofErr w:type="gramStart"/>
      <w:r>
        <w:t>Label(</w:t>
      </w:r>
      <w:proofErr w:type="gramEnd"/>
      <w:r>
        <w:t>r, text='\n Welcome '+</w:t>
      </w:r>
      <w:proofErr w:type="spellStart"/>
      <w:r>
        <w:t>station_name</w:t>
      </w:r>
      <w:proofErr w:type="spellEnd"/>
      <w:r>
        <w:t>+' Station') # "logged in" label</w:t>
      </w:r>
    </w:p>
    <w:p w14:paraId="60069D74" w14:textId="77777777" w:rsidR="00BF636E" w:rsidRDefault="00BF636E" w:rsidP="00BF636E">
      <w:r>
        <w:t xml:space="preserve">            page1btn = </w:t>
      </w:r>
      <w:proofErr w:type="gramStart"/>
      <w:r>
        <w:t>Button(</w:t>
      </w:r>
      <w:proofErr w:type="gramEnd"/>
      <w:r>
        <w:t>r, text="Ticket Cancellation", command=self.page1)</w:t>
      </w:r>
    </w:p>
    <w:p w14:paraId="78D35529" w14:textId="77777777" w:rsidR="00BF636E" w:rsidRDefault="00BF636E" w:rsidP="00BF636E">
      <w:r>
        <w:t xml:space="preserve">            page2btn = </w:t>
      </w:r>
      <w:proofErr w:type="gramStart"/>
      <w:r>
        <w:t>Button(</w:t>
      </w:r>
      <w:proofErr w:type="gramEnd"/>
      <w:r>
        <w:t>r, text="Ticket View", command=self.page2)</w:t>
      </w:r>
    </w:p>
    <w:p w14:paraId="5E7706EB" w14:textId="77777777" w:rsidR="00BF636E" w:rsidRDefault="00BF636E" w:rsidP="00BF636E">
      <w:r>
        <w:t xml:space="preserve">            page3btn = </w:t>
      </w:r>
      <w:proofErr w:type="gramStart"/>
      <w:r>
        <w:t>Button(</w:t>
      </w:r>
      <w:proofErr w:type="gramEnd"/>
      <w:r>
        <w:t>r, text="Fine Calculation", command=self.page3)</w:t>
      </w:r>
    </w:p>
    <w:p w14:paraId="17515D7C" w14:textId="77777777" w:rsidR="00BF636E" w:rsidRDefault="00BF636E" w:rsidP="00BF636E">
      <w:r>
        <w:t xml:space="preserve">            #page4btn = </w:t>
      </w:r>
      <w:proofErr w:type="gramStart"/>
      <w:r>
        <w:t>Button(</w:t>
      </w:r>
      <w:proofErr w:type="gramEnd"/>
      <w:r>
        <w:t>r, text="Ticket View", command=self.page4)</w:t>
      </w:r>
    </w:p>
    <w:p w14:paraId="277C180B" w14:textId="77777777" w:rsidR="00BF636E" w:rsidRDefault="00BF636E" w:rsidP="00BF636E">
      <w:r>
        <w:t xml:space="preserve">            page1btn.pack(side="left")</w:t>
      </w:r>
    </w:p>
    <w:p w14:paraId="5EB32819" w14:textId="77777777" w:rsidR="00BF636E" w:rsidRDefault="00BF636E" w:rsidP="00BF636E">
      <w:r>
        <w:t xml:space="preserve">            page2btn.pack(side="left")</w:t>
      </w:r>
    </w:p>
    <w:p w14:paraId="1A163993" w14:textId="77777777" w:rsidR="00BF636E" w:rsidRDefault="00BF636E" w:rsidP="00BF636E">
      <w:r>
        <w:t xml:space="preserve">            page3btn.pack(side="left")</w:t>
      </w:r>
    </w:p>
    <w:p w14:paraId="61AB84DB" w14:textId="77777777" w:rsidR="00BF636E" w:rsidRDefault="00BF636E" w:rsidP="00BF636E">
      <w:r>
        <w:t xml:space="preserve">            #page4btn.pack(side="left")</w:t>
      </w:r>
    </w:p>
    <w:p w14:paraId="0C14B834" w14:textId="77777777" w:rsidR="00BF636E" w:rsidRDefault="00BF636E" w:rsidP="00BF636E">
      <w:r>
        <w:t xml:space="preserve">            </w:t>
      </w:r>
      <w:proofErr w:type="spellStart"/>
      <w:proofErr w:type="gramStart"/>
      <w:r>
        <w:t>rlbl.pack</w:t>
      </w:r>
      <w:proofErr w:type="spellEnd"/>
      <w:proofErr w:type="gramEnd"/>
      <w:r>
        <w:t>() # Pack is like .grid(), just different</w:t>
      </w:r>
    </w:p>
    <w:p w14:paraId="11EB52EC" w14:textId="77777777" w:rsidR="00BF636E" w:rsidRDefault="00BF636E" w:rsidP="00BF636E">
      <w:r>
        <w:t xml:space="preserve">            </w:t>
      </w:r>
      <w:proofErr w:type="spellStart"/>
      <w:proofErr w:type="gramStart"/>
      <w:r>
        <w:t>r.mainloop</w:t>
      </w:r>
      <w:proofErr w:type="spellEnd"/>
      <w:proofErr w:type="gramEnd"/>
      <w:r>
        <w:t>()</w:t>
      </w:r>
    </w:p>
    <w:p w14:paraId="0BD8EBC6" w14:textId="77777777" w:rsidR="00BF636E" w:rsidRDefault="00BF636E" w:rsidP="00BF636E">
      <w:r>
        <w:t xml:space="preserve">        else:</w:t>
      </w:r>
    </w:p>
    <w:p w14:paraId="1BD9BBB6" w14:textId="77777777" w:rsidR="00BF636E" w:rsidRDefault="00BF636E" w:rsidP="00BF636E">
      <w:r>
        <w:t xml:space="preserve">            </w:t>
      </w:r>
      <w:proofErr w:type="spellStart"/>
      <w:proofErr w:type="gramStart"/>
      <w:r>
        <w:t>tm.showerror</w:t>
      </w:r>
      <w:proofErr w:type="spellEnd"/>
      <w:proofErr w:type="gramEnd"/>
      <w:r>
        <w:t>("Login error", "Incorrect username")</w:t>
      </w:r>
    </w:p>
    <w:p w14:paraId="0B02F21D" w14:textId="77777777" w:rsidR="00BF636E" w:rsidRDefault="00BF636E" w:rsidP="00BF636E"/>
    <w:p w14:paraId="0B0EF078" w14:textId="77777777" w:rsidR="00BF636E" w:rsidRDefault="00BF636E" w:rsidP="00BF636E"/>
    <w:p w14:paraId="572BEC55" w14:textId="77777777" w:rsidR="00BF636E" w:rsidRDefault="00BF636E" w:rsidP="00BF636E">
      <w:r>
        <w:t xml:space="preserve">root = </w:t>
      </w:r>
      <w:proofErr w:type="gramStart"/>
      <w:r>
        <w:t>Tk(</w:t>
      </w:r>
      <w:proofErr w:type="gramEnd"/>
      <w:r>
        <w:t>)</w:t>
      </w:r>
    </w:p>
    <w:p w14:paraId="4B165052" w14:textId="77777777" w:rsidR="00BF636E" w:rsidRDefault="00BF636E" w:rsidP="00BF636E">
      <w:proofErr w:type="spellStart"/>
      <w:r>
        <w:t>lf</w:t>
      </w:r>
      <w:proofErr w:type="spellEnd"/>
      <w:r>
        <w:t xml:space="preserve"> = </w:t>
      </w:r>
      <w:proofErr w:type="spellStart"/>
      <w:r>
        <w:t>LoginFrame</w:t>
      </w:r>
      <w:proofErr w:type="spellEnd"/>
      <w:r>
        <w:t>(root)</w:t>
      </w:r>
    </w:p>
    <w:p w14:paraId="321432A8" w14:textId="77777777" w:rsidR="00BF636E" w:rsidRDefault="00BF636E" w:rsidP="00BF636E">
      <w:proofErr w:type="spellStart"/>
      <w:proofErr w:type="gramStart"/>
      <w:r>
        <w:t>root.mainloop</w:t>
      </w:r>
      <w:proofErr w:type="spellEnd"/>
      <w:proofErr w:type="gramEnd"/>
      <w:r>
        <w:t>()</w:t>
      </w:r>
    </w:p>
    <w:p w14:paraId="47076CA0" w14:textId="2D90694F" w:rsidR="00874E0E" w:rsidRDefault="00874E0E">
      <w:pPr>
        <w:rPr>
          <w:bCs/>
        </w:rPr>
      </w:pPr>
    </w:p>
    <w:p w14:paraId="1824C043" w14:textId="54F08588" w:rsidR="00BF636E" w:rsidRDefault="00BF636E">
      <w:pPr>
        <w:rPr>
          <w:bCs/>
        </w:rPr>
      </w:pPr>
    </w:p>
    <w:p w14:paraId="2A3F9F47" w14:textId="243A492C" w:rsidR="00BF636E" w:rsidRDefault="00BF636E">
      <w:pPr>
        <w:rPr>
          <w:b/>
        </w:rPr>
      </w:pPr>
      <w:r>
        <w:rPr>
          <w:b/>
        </w:rPr>
        <w:t>ticket_booking.py</w:t>
      </w:r>
    </w:p>
    <w:p w14:paraId="3E271DC6" w14:textId="61AEC41D" w:rsidR="00BF636E" w:rsidRDefault="00BF636E" w:rsidP="00BF636E">
      <w:r>
        <w:t xml:space="preserve">from json import </w:t>
      </w:r>
      <w:proofErr w:type="spellStart"/>
      <w:r>
        <w:t>detect_encoding</w:t>
      </w:r>
      <w:proofErr w:type="spellEnd"/>
    </w:p>
    <w:p w14:paraId="7DADFCB5" w14:textId="77777777" w:rsidR="00BF636E" w:rsidRDefault="00BF636E" w:rsidP="00BF636E"/>
    <w:p w14:paraId="16C4AC69" w14:textId="77777777" w:rsidR="00BF636E" w:rsidRDefault="00BF636E" w:rsidP="00BF636E">
      <w:r>
        <w:t>import cv2</w:t>
      </w:r>
    </w:p>
    <w:p w14:paraId="1216E6FA" w14:textId="77777777" w:rsidR="00BF636E" w:rsidRDefault="00BF636E" w:rsidP="00BF636E">
      <w:r>
        <w:t xml:space="preserve">import </w:t>
      </w:r>
      <w:proofErr w:type="spellStart"/>
      <w:r>
        <w:t>os</w:t>
      </w:r>
      <w:proofErr w:type="spellEnd"/>
    </w:p>
    <w:p w14:paraId="13A7CC74" w14:textId="77777777" w:rsidR="00BF636E" w:rsidRDefault="00BF636E" w:rsidP="00BF636E">
      <w:r>
        <w:t xml:space="preserve">import </w:t>
      </w:r>
      <w:proofErr w:type="spellStart"/>
      <w:r>
        <w:t>numpy</w:t>
      </w:r>
      <w:proofErr w:type="spellEnd"/>
      <w:r>
        <w:t xml:space="preserve"> as np</w:t>
      </w:r>
    </w:p>
    <w:p w14:paraId="275B4A7F" w14:textId="77777777" w:rsidR="00BF636E" w:rsidRDefault="00BF636E" w:rsidP="00BF636E">
      <w:r>
        <w:t xml:space="preserve">import </w:t>
      </w:r>
      <w:proofErr w:type="spellStart"/>
      <w:proofErr w:type="gramStart"/>
      <w:r>
        <w:t>mysql.connector</w:t>
      </w:r>
      <w:proofErr w:type="spellEnd"/>
      <w:proofErr w:type="gramEnd"/>
    </w:p>
    <w:p w14:paraId="7445A122" w14:textId="77777777" w:rsidR="00BF636E" w:rsidRDefault="00BF636E" w:rsidP="00BF636E">
      <w:r>
        <w:t>from tabulate import tabulate</w:t>
      </w:r>
    </w:p>
    <w:p w14:paraId="2E437BA1" w14:textId="77777777" w:rsidR="00BF636E" w:rsidRDefault="00BF636E" w:rsidP="00BF636E"/>
    <w:p w14:paraId="6DEAA714" w14:textId="77777777" w:rsidR="00BF636E" w:rsidRDefault="00BF636E" w:rsidP="00BF636E">
      <w:r>
        <w:t xml:space="preserve">from </w:t>
      </w:r>
      <w:proofErr w:type="spellStart"/>
      <w:r>
        <w:t>texttable</w:t>
      </w:r>
      <w:proofErr w:type="spellEnd"/>
      <w:r>
        <w:t xml:space="preserve"> import </w:t>
      </w:r>
      <w:proofErr w:type="spellStart"/>
      <w:r>
        <w:t>Texttable</w:t>
      </w:r>
      <w:proofErr w:type="spellEnd"/>
    </w:p>
    <w:p w14:paraId="5E189111" w14:textId="77777777" w:rsidR="00BF636E" w:rsidRDefault="00BF636E" w:rsidP="00BF636E">
      <w:r>
        <w:t>import datetime</w:t>
      </w:r>
    </w:p>
    <w:p w14:paraId="6F821B1B" w14:textId="77777777" w:rsidR="00BF636E" w:rsidRDefault="00BF636E" w:rsidP="00BF636E">
      <w:r>
        <w:t>from PIL import Image</w:t>
      </w:r>
    </w:p>
    <w:p w14:paraId="6D56C428" w14:textId="77777777" w:rsidR="00BF636E" w:rsidRDefault="00BF636E" w:rsidP="00BF636E"/>
    <w:p w14:paraId="34B01B5B" w14:textId="77777777" w:rsidR="00BF636E" w:rsidRDefault="00BF636E" w:rsidP="00BF636E">
      <w:r>
        <w:t># Path for face image database</w:t>
      </w:r>
    </w:p>
    <w:p w14:paraId="63165064" w14:textId="77777777" w:rsidR="00BF636E" w:rsidRDefault="00BF636E" w:rsidP="00BF636E">
      <w:r>
        <w:t>path = 'dataset'</w:t>
      </w:r>
    </w:p>
    <w:p w14:paraId="6A170077" w14:textId="77777777" w:rsidR="00BF636E" w:rsidRDefault="00BF636E" w:rsidP="00BF636E"/>
    <w:p w14:paraId="0F79C3E7" w14:textId="77777777" w:rsidR="00BF636E" w:rsidRDefault="00BF636E" w:rsidP="00BF636E">
      <w:r>
        <w:lastRenderedPageBreak/>
        <w:t xml:space="preserve">recognizer = </w:t>
      </w:r>
      <w:proofErr w:type="gramStart"/>
      <w:r>
        <w:t>cv2.face.LBPHFaceRecognizer</w:t>
      </w:r>
      <w:proofErr w:type="gramEnd"/>
      <w:r>
        <w:t>_create()</w:t>
      </w:r>
    </w:p>
    <w:p w14:paraId="4D5D3342" w14:textId="77777777" w:rsidR="00BF636E" w:rsidRDefault="00BF636E" w:rsidP="00BF636E">
      <w:r>
        <w:t>detector = cv2.CascadeClassifier("haarcascade_frontalface_default.xml"</w:t>
      </w:r>
      <w:proofErr w:type="gramStart"/>
      <w:r>
        <w:t>);</w:t>
      </w:r>
      <w:proofErr w:type="gramEnd"/>
    </w:p>
    <w:p w14:paraId="0B84499D" w14:textId="77777777" w:rsidR="00BF636E" w:rsidRDefault="00BF636E" w:rsidP="00BF636E"/>
    <w:p w14:paraId="6D08CF51" w14:textId="77777777" w:rsidR="00BF636E" w:rsidRDefault="00BF636E" w:rsidP="00BF636E"/>
    <w:p w14:paraId="06065AFA" w14:textId="77777777" w:rsidR="00BF636E" w:rsidRDefault="00BF636E" w:rsidP="00BF636E">
      <w:r>
        <w:t>#####</w:t>
      </w:r>
    </w:p>
    <w:p w14:paraId="3CDCE8BC" w14:textId="77777777" w:rsidR="00BF636E" w:rsidRDefault="00BF636E" w:rsidP="00BF636E">
      <w:r>
        <w:t xml:space="preserve"># </w:t>
      </w:r>
      <w:proofErr w:type="gramStart"/>
      <w:r>
        <w:t>function</w:t>
      </w:r>
      <w:proofErr w:type="gramEnd"/>
      <w:r>
        <w:t xml:space="preserve"> to get the images and label data</w:t>
      </w:r>
    </w:p>
    <w:p w14:paraId="01D94BD1" w14:textId="77777777" w:rsidR="00BF636E" w:rsidRDefault="00BF636E" w:rsidP="00BF636E">
      <w:r>
        <w:t xml:space="preserve">def </w:t>
      </w:r>
      <w:proofErr w:type="spellStart"/>
      <w:r>
        <w:t>getImagesAndLabels</w:t>
      </w:r>
      <w:proofErr w:type="spellEnd"/>
      <w:r>
        <w:t>(path):</w:t>
      </w:r>
    </w:p>
    <w:p w14:paraId="083E4A66" w14:textId="77777777" w:rsidR="00BF636E" w:rsidRDefault="00BF636E" w:rsidP="00BF636E"/>
    <w:p w14:paraId="58B8EABF" w14:textId="77777777" w:rsidR="00BF636E" w:rsidRDefault="00BF636E" w:rsidP="00BF636E">
      <w:r>
        <w:t xml:space="preserve">    </w:t>
      </w:r>
      <w:proofErr w:type="spellStart"/>
      <w:r>
        <w:t>imagePaths</w:t>
      </w:r>
      <w:proofErr w:type="spellEnd"/>
      <w:r>
        <w:t xml:space="preserve"> = [</w:t>
      </w:r>
      <w:proofErr w:type="spellStart"/>
      <w:proofErr w:type="gramStart"/>
      <w:r>
        <w:t>os.path</w:t>
      </w:r>
      <w:proofErr w:type="gramEnd"/>
      <w:r>
        <w:t>.join</w:t>
      </w:r>
      <w:proofErr w:type="spellEnd"/>
      <w:r>
        <w:t>(</w:t>
      </w:r>
      <w:proofErr w:type="spellStart"/>
      <w:r>
        <w:t>path,f</w:t>
      </w:r>
      <w:proofErr w:type="spellEnd"/>
      <w:r>
        <w:t xml:space="preserve">) for f in </w:t>
      </w:r>
      <w:proofErr w:type="spellStart"/>
      <w:r>
        <w:t>os.listdir</w:t>
      </w:r>
      <w:proofErr w:type="spellEnd"/>
      <w:r>
        <w:t xml:space="preserve">(path)]     </w:t>
      </w:r>
    </w:p>
    <w:p w14:paraId="49127AFE" w14:textId="77777777" w:rsidR="00BF636E" w:rsidRDefault="00BF636E" w:rsidP="00BF636E">
      <w:r>
        <w:t xml:space="preserve">    </w:t>
      </w:r>
      <w:proofErr w:type="spellStart"/>
      <w:r>
        <w:t>faceSamples</w:t>
      </w:r>
      <w:proofErr w:type="spellEnd"/>
      <w:proofErr w:type="gramStart"/>
      <w:r>
        <w:t>=[</w:t>
      </w:r>
      <w:proofErr w:type="gramEnd"/>
      <w:r>
        <w:t>]</w:t>
      </w:r>
    </w:p>
    <w:p w14:paraId="6505361E" w14:textId="77777777" w:rsidR="00BF636E" w:rsidRDefault="00BF636E" w:rsidP="00BF636E">
      <w:r>
        <w:t xml:space="preserve">    ids = []</w:t>
      </w:r>
    </w:p>
    <w:p w14:paraId="13FA008E" w14:textId="77777777" w:rsidR="00BF636E" w:rsidRDefault="00BF636E" w:rsidP="00BF636E"/>
    <w:p w14:paraId="78F41163" w14:textId="77777777" w:rsidR="00BF636E" w:rsidRDefault="00BF636E" w:rsidP="00BF636E">
      <w:r>
        <w:t xml:space="preserve">    for </w:t>
      </w:r>
      <w:proofErr w:type="spellStart"/>
      <w:r>
        <w:t>imagePath</w:t>
      </w:r>
      <w:proofErr w:type="spellEnd"/>
      <w:r>
        <w:t xml:space="preserve"> in </w:t>
      </w:r>
      <w:proofErr w:type="spellStart"/>
      <w:r>
        <w:t>imagePaths</w:t>
      </w:r>
      <w:proofErr w:type="spellEnd"/>
      <w:r>
        <w:t>:</w:t>
      </w:r>
    </w:p>
    <w:p w14:paraId="464BFFF2" w14:textId="77777777" w:rsidR="00BF636E" w:rsidRDefault="00BF636E" w:rsidP="00BF636E">
      <w:r>
        <w:t xml:space="preserve">        </w:t>
      </w:r>
      <w:proofErr w:type="spellStart"/>
      <w:r>
        <w:t>PIL_img</w:t>
      </w:r>
      <w:proofErr w:type="spellEnd"/>
      <w:r>
        <w:t xml:space="preserve"> = </w:t>
      </w:r>
      <w:proofErr w:type="spellStart"/>
      <w:r>
        <w:t>Image.open</w:t>
      </w:r>
      <w:proofErr w:type="spellEnd"/>
      <w:r>
        <w:t>(</w:t>
      </w:r>
      <w:proofErr w:type="spellStart"/>
      <w:r>
        <w:t>imagePath</w:t>
      </w:r>
      <w:proofErr w:type="spellEnd"/>
      <w:proofErr w:type="gramStart"/>
      <w:r>
        <w:t>).convert</w:t>
      </w:r>
      <w:proofErr w:type="gramEnd"/>
      <w:r>
        <w:t>('L') # convert it to grayscale</w:t>
      </w:r>
    </w:p>
    <w:p w14:paraId="6CA6BFDA" w14:textId="77777777" w:rsidR="00BF636E" w:rsidRDefault="00BF636E" w:rsidP="00BF636E">
      <w:r>
        <w:t xml:space="preserve">        </w:t>
      </w:r>
      <w:proofErr w:type="spellStart"/>
      <w:r>
        <w:t>img_numpy</w:t>
      </w:r>
      <w:proofErr w:type="spellEnd"/>
      <w:r>
        <w:t xml:space="preserve"> = </w:t>
      </w:r>
      <w:proofErr w:type="spellStart"/>
      <w:proofErr w:type="gramStart"/>
      <w:r>
        <w:t>np.array</w:t>
      </w:r>
      <w:proofErr w:type="spellEnd"/>
      <w:proofErr w:type="gramEnd"/>
      <w:r>
        <w:t>(PIL_img,'uint8')</w:t>
      </w:r>
    </w:p>
    <w:p w14:paraId="541AFF56" w14:textId="77777777" w:rsidR="00BF636E" w:rsidRDefault="00BF636E" w:rsidP="00BF636E"/>
    <w:p w14:paraId="2AC26ADF" w14:textId="77777777" w:rsidR="00BF636E" w:rsidRDefault="00BF636E" w:rsidP="00BF636E">
      <w:r>
        <w:t xml:space="preserve">        id = int(</w:t>
      </w:r>
      <w:proofErr w:type="spellStart"/>
      <w:proofErr w:type="gramStart"/>
      <w:r>
        <w:t>os.path</w:t>
      </w:r>
      <w:proofErr w:type="gramEnd"/>
      <w:r>
        <w:t>.split</w:t>
      </w:r>
      <w:proofErr w:type="spellEnd"/>
      <w:r>
        <w:t>(</w:t>
      </w:r>
      <w:proofErr w:type="spellStart"/>
      <w:r>
        <w:t>imagePath</w:t>
      </w:r>
      <w:proofErr w:type="spellEnd"/>
      <w:r>
        <w:t>)[-1].split(".")[1])</w:t>
      </w:r>
    </w:p>
    <w:p w14:paraId="7F8AC4AD" w14:textId="77777777" w:rsidR="00BF636E" w:rsidRDefault="00BF636E" w:rsidP="00BF636E">
      <w:r>
        <w:t xml:space="preserve">        faces = </w:t>
      </w:r>
      <w:proofErr w:type="spellStart"/>
      <w:proofErr w:type="gramStart"/>
      <w:r>
        <w:t>detector.detectMultiScale</w:t>
      </w:r>
      <w:proofErr w:type="spellEnd"/>
      <w:proofErr w:type="gramEnd"/>
      <w:r>
        <w:t>(</w:t>
      </w:r>
      <w:proofErr w:type="spellStart"/>
      <w:r>
        <w:t>img_numpy</w:t>
      </w:r>
      <w:proofErr w:type="spellEnd"/>
      <w:r>
        <w:t>)</w:t>
      </w:r>
    </w:p>
    <w:p w14:paraId="09A80E9F" w14:textId="77777777" w:rsidR="00BF636E" w:rsidRDefault="00BF636E" w:rsidP="00BF636E"/>
    <w:p w14:paraId="0F45A149" w14:textId="77777777" w:rsidR="00BF636E" w:rsidRDefault="00BF636E" w:rsidP="00BF636E">
      <w:r>
        <w:t xml:space="preserve">        for (</w:t>
      </w:r>
      <w:proofErr w:type="spellStart"/>
      <w:proofErr w:type="gramStart"/>
      <w:r>
        <w:t>x,y</w:t>
      </w:r>
      <w:proofErr w:type="gramEnd"/>
      <w:r>
        <w:t>,w,h</w:t>
      </w:r>
      <w:proofErr w:type="spellEnd"/>
      <w:r>
        <w:t>) in faces:</w:t>
      </w:r>
    </w:p>
    <w:p w14:paraId="7D4937D8" w14:textId="77777777" w:rsidR="00BF636E" w:rsidRDefault="00BF636E" w:rsidP="00BF636E">
      <w:r>
        <w:t xml:space="preserve">            </w:t>
      </w:r>
      <w:proofErr w:type="spellStart"/>
      <w:r>
        <w:t>faceSamples.append</w:t>
      </w:r>
      <w:proofErr w:type="spellEnd"/>
      <w:r>
        <w:t>(</w:t>
      </w:r>
      <w:proofErr w:type="spellStart"/>
      <w:r>
        <w:t>img_numpy</w:t>
      </w:r>
      <w:proofErr w:type="spellEnd"/>
      <w:r>
        <w:t>[</w:t>
      </w:r>
      <w:proofErr w:type="spellStart"/>
      <w:proofErr w:type="gramStart"/>
      <w:r>
        <w:t>y:y</w:t>
      </w:r>
      <w:proofErr w:type="gramEnd"/>
      <w:r>
        <w:t>+h,x:x+w</w:t>
      </w:r>
      <w:proofErr w:type="spellEnd"/>
      <w:r>
        <w:t>])</w:t>
      </w:r>
    </w:p>
    <w:p w14:paraId="7CF060DC" w14:textId="77777777" w:rsidR="00BF636E" w:rsidRDefault="00BF636E" w:rsidP="00BF636E">
      <w:r>
        <w:t xml:space="preserve">            </w:t>
      </w:r>
      <w:proofErr w:type="spellStart"/>
      <w:proofErr w:type="gramStart"/>
      <w:r>
        <w:t>ids.append</w:t>
      </w:r>
      <w:proofErr w:type="spellEnd"/>
      <w:proofErr w:type="gramEnd"/>
      <w:r>
        <w:t>(id)</w:t>
      </w:r>
    </w:p>
    <w:p w14:paraId="2CC0E0D1" w14:textId="77777777" w:rsidR="00BF636E" w:rsidRDefault="00BF636E" w:rsidP="00BF636E"/>
    <w:p w14:paraId="7E7D865E" w14:textId="77777777" w:rsidR="00BF636E" w:rsidRDefault="00BF636E" w:rsidP="00BF636E">
      <w:r>
        <w:t xml:space="preserve">    return </w:t>
      </w:r>
      <w:proofErr w:type="spellStart"/>
      <w:proofErr w:type="gramStart"/>
      <w:r>
        <w:t>faceSamples,ids</w:t>
      </w:r>
      <w:proofErr w:type="spellEnd"/>
      <w:proofErr w:type="gramEnd"/>
    </w:p>
    <w:p w14:paraId="3098B930" w14:textId="77777777" w:rsidR="00BF636E" w:rsidRDefault="00BF636E" w:rsidP="00BF636E"/>
    <w:p w14:paraId="6E0535C9" w14:textId="77777777" w:rsidR="00BF636E" w:rsidRDefault="00BF636E" w:rsidP="00BF636E"/>
    <w:p w14:paraId="58ED4792" w14:textId="77777777" w:rsidR="00BF636E" w:rsidRDefault="00BF636E" w:rsidP="00BF636E">
      <w:r>
        <w:t>########</w:t>
      </w:r>
    </w:p>
    <w:p w14:paraId="21DF8714" w14:textId="77777777" w:rsidR="00BF636E" w:rsidRDefault="00BF636E" w:rsidP="00BF636E"/>
    <w:p w14:paraId="174DD858" w14:textId="77777777" w:rsidR="00BF636E" w:rsidRDefault="00BF636E" w:rsidP="00BF636E"/>
    <w:p w14:paraId="207165C9" w14:textId="77777777" w:rsidR="00BF636E" w:rsidRDefault="00BF636E" w:rsidP="00BF636E">
      <w:proofErr w:type="spellStart"/>
      <w:r>
        <w:t>mydb</w:t>
      </w:r>
      <w:proofErr w:type="spellEnd"/>
      <w:r>
        <w:t xml:space="preserve"> = </w:t>
      </w:r>
      <w:proofErr w:type="spellStart"/>
      <w:proofErr w:type="gramStart"/>
      <w:r>
        <w:t>mysql.connector</w:t>
      </w:r>
      <w:proofErr w:type="gramEnd"/>
      <w:r>
        <w:t>.connect</w:t>
      </w:r>
      <w:proofErr w:type="spellEnd"/>
      <w:r>
        <w:t>(</w:t>
      </w:r>
    </w:p>
    <w:p w14:paraId="395AA43D" w14:textId="77777777" w:rsidR="00BF636E" w:rsidRDefault="00BF636E" w:rsidP="00BF636E">
      <w:r>
        <w:t xml:space="preserve">  host="localhost",</w:t>
      </w:r>
    </w:p>
    <w:p w14:paraId="655B984B" w14:textId="77777777" w:rsidR="00BF636E" w:rsidRDefault="00BF636E" w:rsidP="00BF636E">
      <w:r>
        <w:t xml:space="preserve">  user="root",</w:t>
      </w:r>
    </w:p>
    <w:p w14:paraId="05EE50D0" w14:textId="77777777" w:rsidR="00BF636E" w:rsidRDefault="00BF636E" w:rsidP="00BF636E">
      <w:r>
        <w:t xml:space="preserve">  password="",</w:t>
      </w:r>
    </w:p>
    <w:p w14:paraId="229EEDB1" w14:textId="77777777" w:rsidR="00BF636E" w:rsidRDefault="00BF636E" w:rsidP="00BF636E">
      <w:r>
        <w:t xml:space="preserve">  database="python"</w:t>
      </w:r>
    </w:p>
    <w:p w14:paraId="461166A2" w14:textId="77777777" w:rsidR="00BF636E" w:rsidRDefault="00BF636E" w:rsidP="00BF636E">
      <w:r>
        <w:t>)</w:t>
      </w:r>
    </w:p>
    <w:p w14:paraId="249B2BB2" w14:textId="77777777" w:rsidR="00BF636E" w:rsidRDefault="00BF636E" w:rsidP="00BF636E">
      <w:proofErr w:type="spellStart"/>
      <w:r>
        <w:t>mycursor</w:t>
      </w:r>
      <w:proofErr w:type="spellEnd"/>
      <w:r>
        <w:t xml:space="preserve"> = </w:t>
      </w:r>
      <w:proofErr w:type="spellStart"/>
      <w:proofErr w:type="gramStart"/>
      <w:r>
        <w:t>mydb.cursor</w:t>
      </w:r>
      <w:proofErr w:type="spellEnd"/>
      <w:proofErr w:type="gramEnd"/>
      <w:r>
        <w:t>()</w:t>
      </w:r>
    </w:p>
    <w:p w14:paraId="6FE81325" w14:textId="77777777" w:rsidR="00BF636E" w:rsidRDefault="00BF636E" w:rsidP="00BF636E">
      <w:r>
        <w:t>#def logged(</w:t>
      </w:r>
      <w:proofErr w:type="spellStart"/>
      <w:r>
        <w:t>station_</w:t>
      </w:r>
      <w:proofErr w:type="gramStart"/>
      <w:r>
        <w:t>id,station</w:t>
      </w:r>
      <w:proofErr w:type="gramEnd"/>
      <w:r>
        <w:t>_name</w:t>
      </w:r>
      <w:proofErr w:type="spellEnd"/>
      <w:r>
        <w:t>):</w:t>
      </w:r>
    </w:p>
    <w:p w14:paraId="35335739" w14:textId="77777777" w:rsidR="00BF636E" w:rsidRDefault="00BF636E" w:rsidP="00BF636E">
      <w:r>
        <w:t xml:space="preserve"> # print ("welcome</w:t>
      </w:r>
      <w:proofErr w:type="gramStart"/>
      <w:r>
        <w:t>",</w:t>
      </w:r>
      <w:proofErr w:type="spellStart"/>
      <w:r>
        <w:t>station</w:t>
      </w:r>
      <w:proofErr w:type="gramEnd"/>
      <w:r>
        <w:t>_name</w:t>
      </w:r>
      <w:proofErr w:type="spellEnd"/>
      <w:r>
        <w:t>)</w:t>
      </w:r>
    </w:p>
    <w:p w14:paraId="0DA5E506" w14:textId="77777777" w:rsidR="00BF636E" w:rsidRDefault="00BF636E" w:rsidP="00BF636E"/>
    <w:p w14:paraId="304FDD50" w14:textId="77777777" w:rsidR="00BF636E" w:rsidRDefault="00BF636E" w:rsidP="00BF636E"/>
    <w:p w14:paraId="02EA2081" w14:textId="77777777" w:rsidR="00BF636E" w:rsidRDefault="00BF636E" w:rsidP="00BF636E">
      <w:r>
        <w:t>def logged(</w:t>
      </w:r>
      <w:proofErr w:type="spellStart"/>
      <w:r>
        <w:t>station_</w:t>
      </w:r>
      <w:proofErr w:type="gramStart"/>
      <w:r>
        <w:t>id,station</w:t>
      </w:r>
      <w:proofErr w:type="gramEnd"/>
      <w:r>
        <w:t>_name</w:t>
      </w:r>
      <w:proofErr w:type="spellEnd"/>
      <w:r>
        <w:t>):</w:t>
      </w:r>
    </w:p>
    <w:p w14:paraId="6AEDB18E" w14:textId="77777777" w:rsidR="00BF636E" w:rsidRDefault="00BF636E" w:rsidP="00BF636E">
      <w:r>
        <w:t xml:space="preserve">    cam = cv2.VideoCapture(0)</w:t>
      </w:r>
    </w:p>
    <w:p w14:paraId="3BC17360" w14:textId="77777777" w:rsidR="00BF636E" w:rsidRDefault="00BF636E" w:rsidP="00BF636E">
      <w:r>
        <w:t xml:space="preserve">    </w:t>
      </w:r>
      <w:proofErr w:type="spellStart"/>
      <w:proofErr w:type="gramStart"/>
      <w:r>
        <w:t>cam.set</w:t>
      </w:r>
      <w:proofErr w:type="spellEnd"/>
      <w:r>
        <w:t>(</w:t>
      </w:r>
      <w:proofErr w:type="gramEnd"/>
      <w:r>
        <w:t>3, 640) # set video width</w:t>
      </w:r>
    </w:p>
    <w:p w14:paraId="0773EBBE" w14:textId="77777777" w:rsidR="00BF636E" w:rsidRDefault="00BF636E" w:rsidP="00BF636E">
      <w:r>
        <w:t xml:space="preserve">    </w:t>
      </w:r>
      <w:proofErr w:type="spellStart"/>
      <w:proofErr w:type="gramStart"/>
      <w:r>
        <w:t>cam.set</w:t>
      </w:r>
      <w:proofErr w:type="spellEnd"/>
      <w:r>
        <w:t>(</w:t>
      </w:r>
      <w:proofErr w:type="gramEnd"/>
      <w:r>
        <w:t>4, 480) # set video height</w:t>
      </w:r>
    </w:p>
    <w:p w14:paraId="05277E8A" w14:textId="77777777" w:rsidR="00BF636E" w:rsidRDefault="00BF636E" w:rsidP="00BF636E">
      <w:r>
        <w:t xml:space="preserve">    </w:t>
      </w:r>
      <w:proofErr w:type="gramStart"/>
      <w:r>
        <w:t>while(</w:t>
      </w:r>
      <w:proofErr w:type="gramEnd"/>
      <w:r>
        <w:t>True):</w:t>
      </w:r>
    </w:p>
    <w:p w14:paraId="572E358B" w14:textId="77777777" w:rsidR="00BF636E" w:rsidRDefault="00BF636E" w:rsidP="00BF636E">
      <w:r>
        <w:t xml:space="preserve">        </w:t>
      </w:r>
    </w:p>
    <w:p w14:paraId="22C9054B" w14:textId="77777777" w:rsidR="00BF636E" w:rsidRDefault="00BF636E" w:rsidP="00BF636E"/>
    <w:p w14:paraId="14DCC206" w14:textId="77777777" w:rsidR="00BF636E" w:rsidRDefault="00BF636E" w:rsidP="00BF636E">
      <w:r>
        <w:t xml:space="preserve">        </w:t>
      </w:r>
      <w:proofErr w:type="spellStart"/>
      <w:r>
        <w:t>face_detector</w:t>
      </w:r>
      <w:proofErr w:type="spellEnd"/>
      <w:r>
        <w:t xml:space="preserve"> = cv2.CascadeClassifier('haarcascade_frontalface_default.xml')</w:t>
      </w:r>
    </w:p>
    <w:p w14:paraId="740C275C" w14:textId="77777777" w:rsidR="00BF636E" w:rsidRDefault="00BF636E" w:rsidP="00BF636E"/>
    <w:p w14:paraId="114EE3B2" w14:textId="77777777" w:rsidR="00BF636E" w:rsidRDefault="00BF636E" w:rsidP="00BF636E">
      <w:r>
        <w:t xml:space="preserve">        # For each person, enter one numeric face id</w:t>
      </w:r>
    </w:p>
    <w:p w14:paraId="1A81CD1A" w14:textId="77777777" w:rsidR="00BF636E" w:rsidRDefault="00BF636E" w:rsidP="00BF636E">
      <w:r>
        <w:t xml:space="preserve">        while True:</w:t>
      </w:r>
    </w:p>
    <w:p w14:paraId="00A62315" w14:textId="77777777" w:rsidR="00BF636E" w:rsidRDefault="00BF636E" w:rsidP="00BF636E">
      <w:r>
        <w:t xml:space="preserve">            </w:t>
      </w:r>
      <w:proofErr w:type="spellStart"/>
      <w:r>
        <w:t>face_name</w:t>
      </w:r>
      <w:proofErr w:type="spellEnd"/>
      <w:r>
        <w:t xml:space="preserve"> = </w:t>
      </w:r>
      <w:proofErr w:type="gramStart"/>
      <w:r>
        <w:t>input(</w:t>
      </w:r>
      <w:proofErr w:type="gramEnd"/>
      <w:r>
        <w:t>'\n Enter Name : ')</w:t>
      </w:r>
    </w:p>
    <w:p w14:paraId="009C9ECB" w14:textId="77777777" w:rsidR="00BF636E" w:rsidRDefault="00BF636E" w:rsidP="00BF636E">
      <w:r>
        <w:t xml:space="preserve">            if </w:t>
      </w:r>
      <w:proofErr w:type="spellStart"/>
      <w:r>
        <w:t>face_</w:t>
      </w:r>
      <w:proofErr w:type="gramStart"/>
      <w:r>
        <w:t>name.isalpha</w:t>
      </w:r>
      <w:proofErr w:type="spellEnd"/>
      <w:proofErr w:type="gramEnd"/>
      <w:r>
        <w:t>():</w:t>
      </w:r>
    </w:p>
    <w:p w14:paraId="13849423" w14:textId="77777777" w:rsidR="00BF636E" w:rsidRDefault="00BF636E" w:rsidP="00BF636E">
      <w:r>
        <w:t xml:space="preserve">                break</w:t>
      </w:r>
    </w:p>
    <w:p w14:paraId="6033BF24" w14:textId="77777777" w:rsidR="00BF636E" w:rsidRDefault="00BF636E" w:rsidP="00BF636E">
      <w:r>
        <w:t xml:space="preserve">            print ("\n[INFO] Please enter valid name")</w:t>
      </w:r>
    </w:p>
    <w:p w14:paraId="3C38B104" w14:textId="77777777" w:rsidR="00BF636E" w:rsidRDefault="00BF636E" w:rsidP="00BF636E">
      <w:r>
        <w:t xml:space="preserve">        print("\n")</w:t>
      </w:r>
    </w:p>
    <w:p w14:paraId="65EBBC05" w14:textId="77777777" w:rsidR="00BF636E" w:rsidRDefault="00BF636E" w:rsidP="00BF636E">
      <w:r>
        <w:t xml:space="preserve">        if </w:t>
      </w:r>
      <w:proofErr w:type="spellStart"/>
      <w:r>
        <w:t>station_</w:t>
      </w:r>
      <w:proofErr w:type="gramStart"/>
      <w:r>
        <w:t>id</w:t>
      </w:r>
      <w:proofErr w:type="spellEnd"/>
      <w:r>
        <w:t>!=</w:t>
      </w:r>
      <w:proofErr w:type="gramEnd"/>
      <w:r>
        <w:t>12:</w:t>
      </w:r>
    </w:p>
    <w:p w14:paraId="1F98F64B" w14:textId="77777777" w:rsidR="00BF636E" w:rsidRDefault="00BF636E" w:rsidP="00BF636E">
      <w:r>
        <w:t xml:space="preserve">          </w:t>
      </w:r>
      <w:proofErr w:type="gramStart"/>
      <w:r>
        <w:t>print(</w:t>
      </w:r>
      <w:proofErr w:type="gramEnd"/>
      <w:r>
        <w:t>"To North :\n")</w:t>
      </w:r>
    </w:p>
    <w:p w14:paraId="4A2D52FE" w14:textId="77777777" w:rsidR="00BF636E" w:rsidRDefault="00BF636E" w:rsidP="00BF636E">
      <w:r>
        <w:t xml:space="preserve">          </w:t>
      </w:r>
      <w:proofErr w:type="spellStart"/>
      <w:r>
        <w:t>mycursor</w:t>
      </w:r>
      <w:proofErr w:type="spellEnd"/>
      <w:r>
        <w:t xml:space="preserve"> = </w:t>
      </w:r>
      <w:proofErr w:type="spellStart"/>
      <w:proofErr w:type="gramStart"/>
      <w:r>
        <w:t>mydb.cursor</w:t>
      </w:r>
      <w:proofErr w:type="spellEnd"/>
      <w:proofErr w:type="gramEnd"/>
      <w:r>
        <w:t>()</w:t>
      </w:r>
    </w:p>
    <w:p w14:paraId="47D5B982" w14:textId="77777777" w:rsidR="00BF636E" w:rsidRDefault="00BF636E" w:rsidP="00BF636E">
      <w:r>
        <w:t xml:space="preserve">          sql3 = "SELECT * FROM station where id&gt;=%s"</w:t>
      </w:r>
    </w:p>
    <w:p w14:paraId="6D3A84E5" w14:textId="77777777" w:rsidR="00BF636E" w:rsidRDefault="00BF636E" w:rsidP="00BF636E">
      <w:r>
        <w:t xml:space="preserve">          station=(</w:t>
      </w:r>
      <w:proofErr w:type="spellStart"/>
      <w:r>
        <w:t>station_id</w:t>
      </w:r>
      <w:proofErr w:type="spellEnd"/>
      <w:r>
        <w:t>,)</w:t>
      </w:r>
    </w:p>
    <w:p w14:paraId="790928C5" w14:textId="77777777" w:rsidR="00BF636E" w:rsidRDefault="00BF636E" w:rsidP="00BF636E">
      <w:r>
        <w:t xml:space="preserve">          </w:t>
      </w:r>
      <w:proofErr w:type="spellStart"/>
      <w:proofErr w:type="gramStart"/>
      <w:r>
        <w:t>mycursor.execute</w:t>
      </w:r>
      <w:proofErr w:type="spellEnd"/>
      <w:proofErr w:type="gramEnd"/>
      <w:r>
        <w:t>(sql3,station)</w:t>
      </w:r>
    </w:p>
    <w:p w14:paraId="6F6DF6D7" w14:textId="77777777" w:rsidR="00BF636E" w:rsidRDefault="00BF636E" w:rsidP="00BF636E">
      <w:r>
        <w:t xml:space="preserve">          </w:t>
      </w:r>
      <w:proofErr w:type="spellStart"/>
      <w:r>
        <w:t>myresult</w:t>
      </w:r>
      <w:proofErr w:type="spellEnd"/>
      <w:r>
        <w:t xml:space="preserve"> = </w:t>
      </w:r>
      <w:proofErr w:type="spellStart"/>
      <w:proofErr w:type="gramStart"/>
      <w:r>
        <w:t>mycursor.fetchall</w:t>
      </w:r>
      <w:proofErr w:type="spellEnd"/>
      <w:proofErr w:type="gramEnd"/>
      <w:r>
        <w:t>()</w:t>
      </w:r>
    </w:p>
    <w:p w14:paraId="68A377E2" w14:textId="77777777" w:rsidR="00BF636E" w:rsidRDefault="00BF636E" w:rsidP="00BF636E">
      <w:r>
        <w:t xml:space="preserve">          #</w:t>
      </w:r>
      <w:proofErr w:type="gramStart"/>
      <w:r>
        <w:t>for</w:t>
      </w:r>
      <w:proofErr w:type="gramEnd"/>
      <w:r>
        <w:t xml:space="preserve"> </w:t>
      </w:r>
      <w:proofErr w:type="spellStart"/>
      <w:r>
        <w:t>i</w:t>
      </w:r>
      <w:proofErr w:type="spellEnd"/>
      <w:r>
        <w:t xml:space="preserve"> in range(a,12):</w:t>
      </w:r>
    </w:p>
    <w:p w14:paraId="623B1AF3" w14:textId="77777777" w:rsidR="00BF636E" w:rsidRDefault="00BF636E" w:rsidP="00BF636E">
      <w:r>
        <w:t xml:space="preserve">          for x in </w:t>
      </w:r>
      <w:proofErr w:type="spellStart"/>
      <w:r>
        <w:t>myresult</w:t>
      </w:r>
      <w:proofErr w:type="spellEnd"/>
      <w:r>
        <w:t>:</w:t>
      </w:r>
    </w:p>
    <w:p w14:paraId="1085D42A" w14:textId="77777777" w:rsidR="00BF636E" w:rsidRDefault="00BF636E" w:rsidP="00BF636E">
      <w:r>
        <w:t xml:space="preserve">            #</w:t>
      </w:r>
      <w:proofErr w:type="gramStart"/>
      <w:r>
        <w:t>list.append</w:t>
      </w:r>
      <w:proofErr w:type="gramEnd"/>
      <w:r>
        <w:t>("-&gt;")</w:t>
      </w:r>
    </w:p>
    <w:p w14:paraId="79291AB5" w14:textId="77777777" w:rsidR="00BF636E" w:rsidRDefault="00BF636E" w:rsidP="00BF636E">
      <w:r>
        <w:t xml:space="preserve">            print("("+str(</w:t>
      </w:r>
      <w:proofErr w:type="gramStart"/>
      <w:r>
        <w:t>x[</w:t>
      </w:r>
      <w:proofErr w:type="gramEnd"/>
      <w:r>
        <w:t>0])+")" +x[1], end=" -&gt; ")</w:t>
      </w:r>
    </w:p>
    <w:p w14:paraId="38F28E96" w14:textId="77777777" w:rsidR="00BF636E" w:rsidRDefault="00BF636E" w:rsidP="00BF636E">
      <w:r>
        <w:t xml:space="preserve">              #</w:t>
      </w:r>
      <w:proofErr w:type="gramStart"/>
      <w:r>
        <w:t>break</w:t>
      </w:r>
      <w:proofErr w:type="gramEnd"/>
    </w:p>
    <w:p w14:paraId="4C54DBA5" w14:textId="77777777" w:rsidR="00BF636E" w:rsidRDefault="00BF636E" w:rsidP="00BF636E">
      <w:r>
        <w:t xml:space="preserve">          </w:t>
      </w:r>
      <w:proofErr w:type="gramStart"/>
      <w:r>
        <w:t>print(</w:t>
      </w:r>
      <w:proofErr w:type="gramEnd"/>
      <w:r>
        <w:t>"**Finished**", end=" ")</w:t>
      </w:r>
    </w:p>
    <w:p w14:paraId="6E7B29E5" w14:textId="77777777" w:rsidR="00BF636E" w:rsidRDefault="00BF636E" w:rsidP="00BF636E">
      <w:r>
        <w:t xml:space="preserve">          print("\n")</w:t>
      </w:r>
    </w:p>
    <w:p w14:paraId="0603380C" w14:textId="77777777" w:rsidR="00BF636E" w:rsidRDefault="00BF636E" w:rsidP="00BF636E">
      <w:r>
        <w:t xml:space="preserve">        if </w:t>
      </w:r>
      <w:proofErr w:type="spellStart"/>
      <w:r>
        <w:t>station_</w:t>
      </w:r>
      <w:proofErr w:type="gramStart"/>
      <w:r>
        <w:t>id</w:t>
      </w:r>
      <w:proofErr w:type="spellEnd"/>
      <w:r>
        <w:t>!=</w:t>
      </w:r>
      <w:proofErr w:type="gramEnd"/>
      <w:r>
        <w:t>1:</w:t>
      </w:r>
    </w:p>
    <w:p w14:paraId="4489CF98" w14:textId="77777777" w:rsidR="00BF636E" w:rsidRDefault="00BF636E" w:rsidP="00BF636E">
      <w:r>
        <w:t xml:space="preserve">          </w:t>
      </w:r>
      <w:proofErr w:type="gramStart"/>
      <w:r>
        <w:t>print(</w:t>
      </w:r>
      <w:proofErr w:type="gramEnd"/>
      <w:r>
        <w:t>"To South :\n")</w:t>
      </w:r>
    </w:p>
    <w:p w14:paraId="75EDCCA3" w14:textId="77777777" w:rsidR="00BF636E" w:rsidRDefault="00BF636E" w:rsidP="00BF636E">
      <w:r>
        <w:t xml:space="preserve">          </w:t>
      </w:r>
      <w:proofErr w:type="spellStart"/>
      <w:r>
        <w:t>mycursor</w:t>
      </w:r>
      <w:proofErr w:type="spellEnd"/>
      <w:r>
        <w:t xml:space="preserve"> = </w:t>
      </w:r>
      <w:proofErr w:type="spellStart"/>
      <w:proofErr w:type="gramStart"/>
      <w:r>
        <w:t>mydb.cursor</w:t>
      </w:r>
      <w:proofErr w:type="spellEnd"/>
      <w:proofErr w:type="gramEnd"/>
      <w:r>
        <w:t>()</w:t>
      </w:r>
    </w:p>
    <w:p w14:paraId="3ED081ED" w14:textId="77777777" w:rsidR="00BF636E" w:rsidRDefault="00BF636E" w:rsidP="00BF636E">
      <w:r>
        <w:t xml:space="preserve">          sql3 = "SELECT * FROM station where id&lt;=%s"</w:t>
      </w:r>
    </w:p>
    <w:p w14:paraId="60152C8C" w14:textId="77777777" w:rsidR="00BF636E" w:rsidRDefault="00BF636E" w:rsidP="00BF636E">
      <w:r>
        <w:t xml:space="preserve">          station=(</w:t>
      </w:r>
      <w:proofErr w:type="spellStart"/>
      <w:r>
        <w:t>station_id</w:t>
      </w:r>
      <w:proofErr w:type="spellEnd"/>
      <w:r>
        <w:t>,)</w:t>
      </w:r>
    </w:p>
    <w:p w14:paraId="275AF3B1" w14:textId="77777777" w:rsidR="00BF636E" w:rsidRDefault="00BF636E" w:rsidP="00BF636E">
      <w:r>
        <w:t xml:space="preserve">          </w:t>
      </w:r>
      <w:proofErr w:type="spellStart"/>
      <w:proofErr w:type="gramStart"/>
      <w:r>
        <w:t>mycursor.execute</w:t>
      </w:r>
      <w:proofErr w:type="spellEnd"/>
      <w:proofErr w:type="gramEnd"/>
      <w:r>
        <w:t>(sql3,station)</w:t>
      </w:r>
    </w:p>
    <w:p w14:paraId="6743984D" w14:textId="77777777" w:rsidR="00BF636E" w:rsidRDefault="00BF636E" w:rsidP="00BF636E">
      <w:r>
        <w:t xml:space="preserve">          </w:t>
      </w:r>
      <w:proofErr w:type="spellStart"/>
      <w:r>
        <w:t>myresult</w:t>
      </w:r>
      <w:proofErr w:type="spellEnd"/>
      <w:r>
        <w:t xml:space="preserve"> = </w:t>
      </w:r>
      <w:proofErr w:type="spellStart"/>
      <w:proofErr w:type="gramStart"/>
      <w:r>
        <w:t>mycursor.fetchall</w:t>
      </w:r>
      <w:proofErr w:type="spellEnd"/>
      <w:proofErr w:type="gramEnd"/>
      <w:r>
        <w:t>()</w:t>
      </w:r>
    </w:p>
    <w:p w14:paraId="2736BB5C" w14:textId="77777777" w:rsidR="00BF636E" w:rsidRDefault="00BF636E" w:rsidP="00BF636E">
      <w:r>
        <w:t xml:space="preserve">          #</w:t>
      </w:r>
      <w:proofErr w:type="gramStart"/>
      <w:r>
        <w:t>for</w:t>
      </w:r>
      <w:proofErr w:type="gramEnd"/>
      <w:r>
        <w:t xml:space="preserve"> </w:t>
      </w:r>
      <w:proofErr w:type="spellStart"/>
      <w:r>
        <w:t>i</w:t>
      </w:r>
      <w:proofErr w:type="spellEnd"/>
      <w:r>
        <w:t xml:space="preserve"> in range(a,12):</w:t>
      </w:r>
    </w:p>
    <w:p w14:paraId="79BE75C9" w14:textId="77777777" w:rsidR="00BF636E" w:rsidRDefault="00BF636E" w:rsidP="00BF636E">
      <w:r>
        <w:t xml:space="preserve">          for x in reversed(</w:t>
      </w:r>
      <w:proofErr w:type="spellStart"/>
      <w:r>
        <w:t>myresult</w:t>
      </w:r>
      <w:proofErr w:type="spellEnd"/>
      <w:r>
        <w:t>):</w:t>
      </w:r>
    </w:p>
    <w:p w14:paraId="1AB99728" w14:textId="77777777" w:rsidR="00BF636E" w:rsidRDefault="00BF636E" w:rsidP="00BF636E">
      <w:r>
        <w:t xml:space="preserve">            #</w:t>
      </w:r>
      <w:proofErr w:type="gramStart"/>
      <w:r>
        <w:t>list.append</w:t>
      </w:r>
      <w:proofErr w:type="gramEnd"/>
      <w:r>
        <w:t>("-&gt;")</w:t>
      </w:r>
    </w:p>
    <w:p w14:paraId="5CE8AC2D" w14:textId="77777777" w:rsidR="00BF636E" w:rsidRDefault="00BF636E" w:rsidP="00BF636E">
      <w:r>
        <w:t xml:space="preserve">            print("("+str(</w:t>
      </w:r>
      <w:proofErr w:type="gramStart"/>
      <w:r>
        <w:t>x[</w:t>
      </w:r>
      <w:proofErr w:type="gramEnd"/>
      <w:r>
        <w:t>0])+")" +x[1], end=" -&gt; ")</w:t>
      </w:r>
    </w:p>
    <w:p w14:paraId="65222199" w14:textId="77777777" w:rsidR="00BF636E" w:rsidRDefault="00BF636E" w:rsidP="00BF636E">
      <w:r>
        <w:t xml:space="preserve">              #</w:t>
      </w:r>
      <w:proofErr w:type="gramStart"/>
      <w:r>
        <w:t>break</w:t>
      </w:r>
      <w:proofErr w:type="gramEnd"/>
    </w:p>
    <w:p w14:paraId="696FCFF5" w14:textId="77777777" w:rsidR="00BF636E" w:rsidRDefault="00BF636E" w:rsidP="00BF636E">
      <w:r>
        <w:t xml:space="preserve">          </w:t>
      </w:r>
      <w:proofErr w:type="gramStart"/>
      <w:r>
        <w:t>print(</w:t>
      </w:r>
      <w:proofErr w:type="gramEnd"/>
      <w:r>
        <w:t>"**Finished**", end=" ")</w:t>
      </w:r>
    </w:p>
    <w:p w14:paraId="0189E0FF" w14:textId="77777777" w:rsidR="00BF636E" w:rsidRDefault="00BF636E" w:rsidP="00BF636E">
      <w:r>
        <w:t xml:space="preserve">        </w:t>
      </w:r>
      <w:proofErr w:type="gramStart"/>
      <w:r>
        <w:t>while(</w:t>
      </w:r>
      <w:proofErr w:type="gramEnd"/>
      <w:r>
        <w:t>True):</w:t>
      </w:r>
    </w:p>
    <w:p w14:paraId="218934D6" w14:textId="77777777" w:rsidR="00BF636E" w:rsidRDefault="00BF636E" w:rsidP="00BF636E">
      <w:r>
        <w:t xml:space="preserve">            </w:t>
      </w:r>
      <w:proofErr w:type="spellStart"/>
      <w:r>
        <w:t>to_station</w:t>
      </w:r>
      <w:proofErr w:type="spellEnd"/>
      <w:r>
        <w:t xml:space="preserve"> = </w:t>
      </w:r>
      <w:proofErr w:type="gramStart"/>
      <w:r>
        <w:t>input(</w:t>
      </w:r>
      <w:proofErr w:type="gramEnd"/>
      <w:r>
        <w:t>'\n\</w:t>
      </w:r>
      <w:proofErr w:type="spellStart"/>
      <w:r>
        <w:t>nEnter</w:t>
      </w:r>
      <w:proofErr w:type="spellEnd"/>
      <w:r>
        <w:t xml:space="preserve"> To Station : ')</w:t>
      </w:r>
    </w:p>
    <w:p w14:paraId="27BCB0F0" w14:textId="77777777" w:rsidR="00BF636E" w:rsidRDefault="00BF636E" w:rsidP="00BF636E">
      <w:r>
        <w:t xml:space="preserve">            if </w:t>
      </w:r>
      <w:proofErr w:type="spellStart"/>
      <w:r>
        <w:t>to_</w:t>
      </w:r>
      <w:proofErr w:type="gramStart"/>
      <w:r>
        <w:t>station.isdigit</w:t>
      </w:r>
      <w:proofErr w:type="spellEnd"/>
      <w:proofErr w:type="gramEnd"/>
      <w:r>
        <w:t>()and int(</w:t>
      </w:r>
      <w:proofErr w:type="spellStart"/>
      <w:r>
        <w:t>to_station</w:t>
      </w:r>
      <w:proofErr w:type="spellEnd"/>
      <w:r>
        <w:t>)&lt;=12:</w:t>
      </w:r>
    </w:p>
    <w:p w14:paraId="0CDCB933" w14:textId="77777777" w:rsidR="00BF636E" w:rsidRDefault="00BF636E" w:rsidP="00BF636E">
      <w:r>
        <w:t xml:space="preserve">                if int(</w:t>
      </w:r>
      <w:proofErr w:type="spellStart"/>
      <w:r>
        <w:t>to_</w:t>
      </w:r>
      <w:proofErr w:type="gramStart"/>
      <w:r>
        <w:t>station</w:t>
      </w:r>
      <w:proofErr w:type="spellEnd"/>
      <w:r>
        <w:t>)=</w:t>
      </w:r>
      <w:proofErr w:type="gramEnd"/>
      <w:r>
        <w:t>=int(</w:t>
      </w:r>
      <w:proofErr w:type="spellStart"/>
      <w:r>
        <w:t>station_id</w:t>
      </w:r>
      <w:proofErr w:type="spellEnd"/>
      <w:r>
        <w:t>):</w:t>
      </w:r>
    </w:p>
    <w:p w14:paraId="0AB998BC" w14:textId="77777777" w:rsidR="00BF636E" w:rsidRDefault="00BF636E" w:rsidP="00BF636E">
      <w:r>
        <w:t xml:space="preserve">                    print("\n[INFO] Both Source </w:t>
      </w:r>
      <w:proofErr w:type="gramStart"/>
      <w:r>
        <w:t>And</w:t>
      </w:r>
      <w:proofErr w:type="gramEnd"/>
      <w:r>
        <w:t xml:space="preserve"> Destination Cannot Be Same")</w:t>
      </w:r>
    </w:p>
    <w:p w14:paraId="0D250CCD" w14:textId="77777777" w:rsidR="00BF636E" w:rsidRDefault="00BF636E" w:rsidP="00BF636E">
      <w:r>
        <w:t xml:space="preserve">                else:</w:t>
      </w:r>
    </w:p>
    <w:p w14:paraId="6168BB8C" w14:textId="77777777" w:rsidR="00BF636E" w:rsidRDefault="00BF636E" w:rsidP="00BF636E">
      <w:r>
        <w:t xml:space="preserve">                    break</w:t>
      </w:r>
    </w:p>
    <w:p w14:paraId="09EFCC5B" w14:textId="77777777" w:rsidR="00BF636E" w:rsidRDefault="00BF636E" w:rsidP="00BF636E">
      <w:r>
        <w:t xml:space="preserve">            else:</w:t>
      </w:r>
    </w:p>
    <w:p w14:paraId="4F7F7CCD" w14:textId="77777777" w:rsidR="00BF636E" w:rsidRDefault="00BF636E" w:rsidP="00BF636E">
      <w:r>
        <w:t xml:space="preserve">                print("\n[INFO] Please enter valid station id")</w:t>
      </w:r>
    </w:p>
    <w:p w14:paraId="68E391B9" w14:textId="77777777" w:rsidR="00BF636E" w:rsidRDefault="00BF636E" w:rsidP="00BF636E">
      <w:r>
        <w:lastRenderedPageBreak/>
        <w:t xml:space="preserve">                </w:t>
      </w:r>
    </w:p>
    <w:p w14:paraId="7D5A4A75" w14:textId="77777777" w:rsidR="00BF636E" w:rsidRDefault="00BF636E" w:rsidP="00BF636E">
      <w:r>
        <w:t xml:space="preserve">        </w:t>
      </w:r>
      <w:proofErr w:type="spellStart"/>
      <w:r>
        <w:t>mycursor</w:t>
      </w:r>
      <w:proofErr w:type="spellEnd"/>
      <w:r>
        <w:t xml:space="preserve"> = </w:t>
      </w:r>
      <w:proofErr w:type="spellStart"/>
      <w:proofErr w:type="gramStart"/>
      <w:r>
        <w:t>mydb.cursor</w:t>
      </w:r>
      <w:proofErr w:type="spellEnd"/>
      <w:proofErr w:type="gramEnd"/>
      <w:r>
        <w:t>()</w:t>
      </w:r>
    </w:p>
    <w:p w14:paraId="0BE76C0F" w14:textId="77777777" w:rsidR="00BF636E" w:rsidRDefault="00BF636E" w:rsidP="00BF636E">
      <w:r>
        <w:t xml:space="preserve">        </w:t>
      </w:r>
      <w:proofErr w:type="spellStart"/>
      <w:r>
        <w:t>dest</w:t>
      </w:r>
      <w:proofErr w:type="spellEnd"/>
      <w:r>
        <w:t>="SELECT name from station where id=%s"</w:t>
      </w:r>
    </w:p>
    <w:p w14:paraId="4829312C" w14:textId="77777777" w:rsidR="00BF636E" w:rsidRDefault="00BF636E" w:rsidP="00BF636E">
      <w:r>
        <w:t xml:space="preserve">        de=(</w:t>
      </w:r>
      <w:proofErr w:type="spellStart"/>
      <w:r>
        <w:t>to_station</w:t>
      </w:r>
      <w:proofErr w:type="spellEnd"/>
      <w:r>
        <w:t>,)</w:t>
      </w:r>
    </w:p>
    <w:p w14:paraId="6F5047E3" w14:textId="77777777" w:rsidR="00BF636E" w:rsidRDefault="00BF636E" w:rsidP="00BF636E">
      <w:r>
        <w:t xml:space="preserve">        </w:t>
      </w:r>
      <w:proofErr w:type="spellStart"/>
      <w:proofErr w:type="gramStart"/>
      <w:r>
        <w:t>mycursor.execute</w:t>
      </w:r>
      <w:proofErr w:type="spellEnd"/>
      <w:proofErr w:type="gramEnd"/>
      <w:r>
        <w:t>(</w:t>
      </w:r>
      <w:proofErr w:type="spellStart"/>
      <w:r>
        <w:t>dest</w:t>
      </w:r>
      <w:proofErr w:type="spellEnd"/>
      <w:r>
        <w:t>, de)</w:t>
      </w:r>
    </w:p>
    <w:p w14:paraId="75E2C6AC" w14:textId="77777777" w:rsidR="00BF636E" w:rsidRDefault="00BF636E" w:rsidP="00BF636E">
      <w:r>
        <w:t xml:space="preserve">        </w:t>
      </w:r>
      <w:proofErr w:type="spellStart"/>
      <w:r>
        <w:t>myresult</w:t>
      </w:r>
      <w:proofErr w:type="spellEnd"/>
      <w:r>
        <w:t xml:space="preserve"> = </w:t>
      </w:r>
      <w:proofErr w:type="spellStart"/>
      <w:proofErr w:type="gramStart"/>
      <w:r>
        <w:t>mycursor.fetchall</w:t>
      </w:r>
      <w:proofErr w:type="spellEnd"/>
      <w:proofErr w:type="gramEnd"/>
      <w:r>
        <w:t>()</w:t>
      </w:r>
    </w:p>
    <w:p w14:paraId="17ECB464" w14:textId="77777777" w:rsidR="00BF636E" w:rsidRDefault="00BF636E" w:rsidP="00BF636E">
      <w:r>
        <w:t xml:space="preserve">        for </w:t>
      </w:r>
      <w:proofErr w:type="spellStart"/>
      <w:r>
        <w:t>xy</w:t>
      </w:r>
      <w:proofErr w:type="spellEnd"/>
      <w:r>
        <w:t xml:space="preserve"> in </w:t>
      </w:r>
      <w:proofErr w:type="spellStart"/>
      <w:r>
        <w:t>myresult</w:t>
      </w:r>
      <w:proofErr w:type="spellEnd"/>
      <w:r>
        <w:t>:</w:t>
      </w:r>
    </w:p>
    <w:p w14:paraId="6ED11633" w14:textId="77777777" w:rsidR="00BF636E" w:rsidRDefault="00BF636E" w:rsidP="00BF636E">
      <w:r>
        <w:t xml:space="preserve">            </w:t>
      </w:r>
      <w:proofErr w:type="spellStart"/>
      <w:r>
        <w:t>to_station_name</w:t>
      </w:r>
      <w:proofErr w:type="spellEnd"/>
      <w:r>
        <w:t xml:space="preserve"> = </w:t>
      </w:r>
      <w:proofErr w:type="spellStart"/>
      <w:proofErr w:type="gramStart"/>
      <w:r>
        <w:t>xy</w:t>
      </w:r>
      <w:proofErr w:type="spellEnd"/>
      <w:r>
        <w:t>[</w:t>
      </w:r>
      <w:proofErr w:type="gramEnd"/>
      <w:r>
        <w:t>0]</w:t>
      </w:r>
    </w:p>
    <w:p w14:paraId="664D935E" w14:textId="77777777" w:rsidR="00BF636E" w:rsidRDefault="00BF636E" w:rsidP="00BF636E">
      <w:r>
        <w:t xml:space="preserve">        </w:t>
      </w:r>
      <w:proofErr w:type="spellStart"/>
      <w:r>
        <w:t>mycursor</w:t>
      </w:r>
      <w:proofErr w:type="spellEnd"/>
      <w:r>
        <w:t xml:space="preserve"> = </w:t>
      </w:r>
      <w:proofErr w:type="spellStart"/>
      <w:proofErr w:type="gramStart"/>
      <w:r>
        <w:t>mydb.cursor</w:t>
      </w:r>
      <w:proofErr w:type="spellEnd"/>
      <w:proofErr w:type="gramEnd"/>
      <w:r>
        <w:t>()</w:t>
      </w:r>
    </w:p>
    <w:p w14:paraId="491B6C44" w14:textId="77777777" w:rsidR="00BF636E" w:rsidRDefault="00BF636E" w:rsidP="00BF636E">
      <w:r>
        <w:t xml:space="preserve">        </w:t>
      </w:r>
      <w:proofErr w:type="spellStart"/>
      <w:r>
        <w:t>sql</w:t>
      </w:r>
      <w:proofErr w:type="spellEnd"/>
      <w:r>
        <w:t xml:space="preserve"> = "INSERT INTO </w:t>
      </w:r>
      <w:proofErr w:type="gramStart"/>
      <w:r>
        <w:t>customer(</w:t>
      </w:r>
      <w:proofErr w:type="gramEnd"/>
      <w:r>
        <w:t xml:space="preserve">name, </w:t>
      </w:r>
      <w:proofErr w:type="spellStart"/>
      <w:r>
        <w:t>fromstation,tostation</w:t>
      </w:r>
      <w:proofErr w:type="spellEnd"/>
      <w:r>
        <w:t>) VALUES (%s, %s, %s)"</w:t>
      </w:r>
    </w:p>
    <w:p w14:paraId="3C1554DB" w14:textId="77777777" w:rsidR="00BF636E" w:rsidRDefault="00BF636E" w:rsidP="00BF636E">
      <w:r>
        <w:t xml:space="preserve">        </w:t>
      </w:r>
      <w:proofErr w:type="spellStart"/>
      <w:r>
        <w:t>val</w:t>
      </w:r>
      <w:proofErr w:type="spellEnd"/>
      <w:r>
        <w:t xml:space="preserve"> = (</w:t>
      </w:r>
      <w:proofErr w:type="spellStart"/>
      <w:r>
        <w:t>face_name</w:t>
      </w:r>
      <w:proofErr w:type="spellEnd"/>
      <w:r>
        <w:t xml:space="preserve">, </w:t>
      </w:r>
      <w:proofErr w:type="spellStart"/>
      <w:r>
        <w:t>station_id</w:t>
      </w:r>
      <w:proofErr w:type="spellEnd"/>
      <w:r>
        <w:t xml:space="preserve">, </w:t>
      </w:r>
      <w:proofErr w:type="spellStart"/>
      <w:r>
        <w:t>to_station</w:t>
      </w:r>
      <w:proofErr w:type="spellEnd"/>
      <w:r>
        <w:t>)</w:t>
      </w:r>
    </w:p>
    <w:p w14:paraId="19651B78" w14:textId="77777777" w:rsidR="00BF636E" w:rsidRDefault="00BF636E" w:rsidP="00BF636E">
      <w:r>
        <w:t xml:space="preserve">        </w:t>
      </w:r>
      <w:proofErr w:type="spellStart"/>
      <w:proofErr w:type="gramStart"/>
      <w:r>
        <w:t>mycursor.execute</w:t>
      </w:r>
      <w:proofErr w:type="spellEnd"/>
      <w:proofErr w:type="gramEnd"/>
      <w:r>
        <w:t>(</w:t>
      </w:r>
      <w:proofErr w:type="spellStart"/>
      <w:r>
        <w:t>sql</w:t>
      </w:r>
      <w:proofErr w:type="spellEnd"/>
      <w:r>
        <w:t xml:space="preserve">, </w:t>
      </w:r>
      <w:proofErr w:type="spellStart"/>
      <w:r>
        <w:t>val</w:t>
      </w:r>
      <w:proofErr w:type="spellEnd"/>
      <w:r>
        <w:t>)</w:t>
      </w:r>
    </w:p>
    <w:p w14:paraId="56DB9020" w14:textId="77777777" w:rsidR="00BF636E" w:rsidRDefault="00BF636E" w:rsidP="00BF636E">
      <w:r>
        <w:t xml:space="preserve">        </w:t>
      </w:r>
      <w:proofErr w:type="spellStart"/>
      <w:proofErr w:type="gramStart"/>
      <w:r>
        <w:t>mydb.commit</w:t>
      </w:r>
      <w:proofErr w:type="spellEnd"/>
      <w:proofErr w:type="gramEnd"/>
      <w:r>
        <w:t>()</w:t>
      </w:r>
    </w:p>
    <w:p w14:paraId="40350B0B" w14:textId="77777777" w:rsidR="00BF636E" w:rsidRDefault="00BF636E" w:rsidP="00BF636E">
      <w:r>
        <w:t xml:space="preserve">        #</w:t>
      </w:r>
      <w:proofErr w:type="gramStart"/>
      <w:r>
        <w:t>print(</w:t>
      </w:r>
      <w:proofErr w:type="gramEnd"/>
      <w:r>
        <w:t>mycursor.rowcount, "record inserted.")</w:t>
      </w:r>
    </w:p>
    <w:p w14:paraId="4DF582A8" w14:textId="77777777" w:rsidR="00BF636E" w:rsidRDefault="00BF636E" w:rsidP="00BF636E">
      <w:r>
        <w:t xml:space="preserve">        </w:t>
      </w:r>
      <w:proofErr w:type="spellStart"/>
      <w:r>
        <w:t>face_id</w:t>
      </w:r>
      <w:proofErr w:type="spellEnd"/>
      <w:r>
        <w:t>=</w:t>
      </w:r>
      <w:proofErr w:type="spellStart"/>
      <w:proofErr w:type="gramStart"/>
      <w:r>
        <w:t>mycursor.lastrowid</w:t>
      </w:r>
      <w:proofErr w:type="spellEnd"/>
      <w:proofErr w:type="gramEnd"/>
    </w:p>
    <w:p w14:paraId="5EA242D1" w14:textId="77777777" w:rsidR="00BF636E" w:rsidRDefault="00BF636E" w:rsidP="00BF636E">
      <w:r>
        <w:t xml:space="preserve">        #a=int(station_id)</w:t>
      </w:r>
    </w:p>
    <w:p w14:paraId="11EA3953" w14:textId="77777777" w:rsidR="00BF636E" w:rsidRDefault="00BF636E" w:rsidP="00BF636E">
      <w:r>
        <w:t xml:space="preserve">        #b=int(to_station)</w:t>
      </w:r>
    </w:p>
    <w:p w14:paraId="61A5E01F" w14:textId="77777777" w:rsidR="00BF636E" w:rsidRDefault="00BF636E" w:rsidP="00BF636E">
      <w:r>
        <w:t xml:space="preserve">        no=abs(int(</w:t>
      </w:r>
      <w:proofErr w:type="spellStart"/>
      <w:r>
        <w:t>station_id</w:t>
      </w:r>
      <w:proofErr w:type="spellEnd"/>
      <w:r>
        <w:t>)-int(</w:t>
      </w:r>
      <w:proofErr w:type="spellStart"/>
      <w:r>
        <w:t>to_station</w:t>
      </w:r>
      <w:proofErr w:type="spellEnd"/>
      <w:r>
        <w:t>))</w:t>
      </w:r>
    </w:p>
    <w:p w14:paraId="3393DD3B" w14:textId="77777777" w:rsidR="00BF636E" w:rsidRDefault="00BF636E" w:rsidP="00BF636E">
      <w:r>
        <w:t xml:space="preserve">        fare=str(no*10)</w:t>
      </w:r>
    </w:p>
    <w:p w14:paraId="4A9ADD5A" w14:textId="77777777" w:rsidR="00BF636E" w:rsidRDefault="00BF636E" w:rsidP="00BF636E">
      <w:r>
        <w:t xml:space="preserve">        date1=str(</w:t>
      </w:r>
      <w:proofErr w:type="spellStart"/>
      <w:proofErr w:type="gramStart"/>
      <w:r>
        <w:t>datetime.date</w:t>
      </w:r>
      <w:proofErr w:type="gramEnd"/>
      <w:r>
        <w:t>.today</w:t>
      </w:r>
      <w:proofErr w:type="spellEnd"/>
      <w:r>
        <w:t>())</w:t>
      </w:r>
    </w:p>
    <w:p w14:paraId="322A9306" w14:textId="77777777" w:rsidR="00BF636E" w:rsidRDefault="00BF636E" w:rsidP="00BF636E">
      <w:r>
        <w:t xml:space="preserve">        t = </w:t>
      </w:r>
      <w:proofErr w:type="spellStart"/>
      <w:proofErr w:type="gramStart"/>
      <w:r>
        <w:t>Texttable</w:t>
      </w:r>
      <w:proofErr w:type="spellEnd"/>
      <w:r>
        <w:t>(</w:t>
      </w:r>
      <w:proofErr w:type="gramEnd"/>
      <w:r>
        <w:t>)</w:t>
      </w:r>
    </w:p>
    <w:p w14:paraId="2657120A" w14:textId="77777777" w:rsidR="00BF636E" w:rsidRDefault="00BF636E" w:rsidP="00BF636E">
      <w:r>
        <w:t xml:space="preserve">        </w:t>
      </w:r>
      <w:proofErr w:type="spellStart"/>
      <w:r>
        <w:t>t.add_</w:t>
      </w:r>
      <w:proofErr w:type="gramStart"/>
      <w:r>
        <w:t>rows</w:t>
      </w:r>
      <w:proofErr w:type="spellEnd"/>
      <w:r>
        <w:t>(</w:t>
      </w:r>
      <w:proofErr w:type="gramEnd"/>
      <w:r>
        <w:t>[['WELCOME TO KOCHI METRO \n\n '+</w:t>
      </w:r>
      <w:proofErr w:type="spellStart"/>
      <w:r>
        <w:t>station_name</w:t>
      </w:r>
      <w:proofErr w:type="spellEnd"/>
      <w:r>
        <w:t>+' Station \t'], ['Id: Metro00'+str(</w:t>
      </w:r>
      <w:proofErr w:type="spellStart"/>
      <w:r>
        <w:t>face_id</w:t>
      </w:r>
      <w:proofErr w:type="spellEnd"/>
      <w:r>
        <w:t>)+'\t\</w:t>
      </w:r>
      <w:proofErr w:type="spellStart"/>
      <w:r>
        <w:t>tDate</w:t>
      </w:r>
      <w:proofErr w:type="spellEnd"/>
      <w:r>
        <w:t xml:space="preserve"> : '+date1], ['\</w:t>
      </w:r>
      <w:proofErr w:type="spellStart"/>
      <w:r>
        <w:t>nName</w:t>
      </w:r>
      <w:proofErr w:type="spellEnd"/>
      <w:r>
        <w:t xml:space="preserve"> : '+</w:t>
      </w:r>
      <w:proofErr w:type="spellStart"/>
      <w:r>
        <w:t>face_name.capitalize</w:t>
      </w:r>
      <w:proofErr w:type="spellEnd"/>
      <w:r>
        <w:t>()+'  \n\</w:t>
      </w:r>
      <w:proofErr w:type="spellStart"/>
      <w:r>
        <w:t>nTo</w:t>
      </w:r>
      <w:proofErr w:type="spellEnd"/>
      <w:r>
        <w:t xml:space="preserve"> Station : '+str(</w:t>
      </w:r>
      <w:proofErr w:type="spellStart"/>
      <w:r>
        <w:t>to_station_name</w:t>
      </w:r>
      <w:proofErr w:type="spellEnd"/>
      <w:r>
        <w:t>)+'\n'], ['Total Fare   \t:  '+fare+' Rs' ]])</w:t>
      </w:r>
    </w:p>
    <w:p w14:paraId="755BE0B2" w14:textId="77777777" w:rsidR="00BF636E" w:rsidRDefault="00BF636E" w:rsidP="00BF636E">
      <w:r>
        <w:t xml:space="preserve">        print (</w:t>
      </w:r>
      <w:proofErr w:type="spellStart"/>
      <w:proofErr w:type="gramStart"/>
      <w:r>
        <w:t>t.draw</w:t>
      </w:r>
      <w:proofErr w:type="spellEnd"/>
      <w:proofErr w:type="gramEnd"/>
      <w:r>
        <w:t>())</w:t>
      </w:r>
    </w:p>
    <w:p w14:paraId="60C80F6A" w14:textId="77777777" w:rsidR="00BF636E" w:rsidRDefault="00BF636E" w:rsidP="00BF636E"/>
    <w:p w14:paraId="76042DFF" w14:textId="77777777" w:rsidR="00BF636E" w:rsidRDefault="00BF636E" w:rsidP="00BF636E"/>
    <w:p w14:paraId="19657D56" w14:textId="77777777" w:rsidR="00BF636E" w:rsidRDefault="00BF636E" w:rsidP="00BF636E"/>
    <w:p w14:paraId="6585FCB8" w14:textId="77777777" w:rsidR="00BF636E" w:rsidRDefault="00BF636E" w:rsidP="00BF636E">
      <w:r>
        <w:t xml:space="preserve">        </w:t>
      </w:r>
      <w:proofErr w:type="gramStart"/>
      <w:r>
        <w:t>print(</w:t>
      </w:r>
      <w:proofErr w:type="gramEnd"/>
      <w:r>
        <w:t>"\n [INFO] Initializing face capture. Look the camera and wait ...")</w:t>
      </w:r>
    </w:p>
    <w:p w14:paraId="603D0CB0" w14:textId="77777777" w:rsidR="00BF636E" w:rsidRDefault="00BF636E" w:rsidP="00BF636E">
      <w:r>
        <w:t xml:space="preserve">        # Initialize individual sampling face count</w:t>
      </w:r>
    </w:p>
    <w:p w14:paraId="211CA0B8" w14:textId="77777777" w:rsidR="00BF636E" w:rsidRDefault="00BF636E" w:rsidP="00BF636E">
      <w:r>
        <w:t xml:space="preserve">        count = 0</w:t>
      </w:r>
    </w:p>
    <w:p w14:paraId="624E7215" w14:textId="77777777" w:rsidR="00BF636E" w:rsidRDefault="00BF636E" w:rsidP="00BF636E"/>
    <w:p w14:paraId="767B7527" w14:textId="77777777" w:rsidR="00BF636E" w:rsidRDefault="00BF636E" w:rsidP="00BF636E">
      <w:r>
        <w:t xml:space="preserve">        </w:t>
      </w:r>
      <w:proofErr w:type="gramStart"/>
      <w:r>
        <w:t>while(</w:t>
      </w:r>
      <w:proofErr w:type="gramEnd"/>
      <w:r>
        <w:t>True):</w:t>
      </w:r>
    </w:p>
    <w:p w14:paraId="794A5E16" w14:textId="77777777" w:rsidR="00BF636E" w:rsidRDefault="00BF636E" w:rsidP="00BF636E"/>
    <w:p w14:paraId="35087B30" w14:textId="77777777" w:rsidR="00BF636E" w:rsidRDefault="00BF636E" w:rsidP="00BF636E">
      <w:r>
        <w:t xml:space="preserve">            ret, </w:t>
      </w:r>
      <w:proofErr w:type="spellStart"/>
      <w:r>
        <w:t>img</w:t>
      </w:r>
      <w:proofErr w:type="spellEnd"/>
      <w:r>
        <w:t xml:space="preserve"> = </w:t>
      </w:r>
      <w:proofErr w:type="spellStart"/>
      <w:proofErr w:type="gramStart"/>
      <w:r>
        <w:t>cam.read</w:t>
      </w:r>
      <w:proofErr w:type="spellEnd"/>
      <w:proofErr w:type="gramEnd"/>
      <w:r>
        <w:t>()</w:t>
      </w:r>
    </w:p>
    <w:p w14:paraId="216AAA65" w14:textId="77777777" w:rsidR="00BF636E" w:rsidRDefault="00BF636E" w:rsidP="00BF636E">
      <w:r>
        <w:t xml:space="preserve">            </w:t>
      </w:r>
      <w:proofErr w:type="spellStart"/>
      <w:r>
        <w:t>img</w:t>
      </w:r>
      <w:proofErr w:type="spellEnd"/>
      <w:r>
        <w:t xml:space="preserve"> = cv2.flip(</w:t>
      </w:r>
      <w:proofErr w:type="spellStart"/>
      <w:r>
        <w:t>img</w:t>
      </w:r>
      <w:proofErr w:type="spellEnd"/>
      <w:r>
        <w:t>, 1) # flip video image vertically</w:t>
      </w:r>
    </w:p>
    <w:p w14:paraId="1417A2E3" w14:textId="77777777" w:rsidR="00BF636E" w:rsidRDefault="00BF636E" w:rsidP="00BF636E">
      <w:r>
        <w:t xml:space="preserve">            gray = cv2.cvtColor(</w:t>
      </w:r>
      <w:proofErr w:type="spellStart"/>
      <w:r>
        <w:t>img</w:t>
      </w:r>
      <w:proofErr w:type="spellEnd"/>
      <w:r>
        <w:t>, cv2.COLOR_BGR2GRAY)</w:t>
      </w:r>
    </w:p>
    <w:p w14:paraId="69D088CC" w14:textId="77777777" w:rsidR="00BF636E" w:rsidRDefault="00BF636E" w:rsidP="00BF636E">
      <w:r>
        <w:t xml:space="preserve">            faces = </w:t>
      </w:r>
      <w:proofErr w:type="spellStart"/>
      <w:r>
        <w:t>face_</w:t>
      </w:r>
      <w:proofErr w:type="gramStart"/>
      <w:r>
        <w:t>detector.detectMultiScale</w:t>
      </w:r>
      <w:proofErr w:type="spellEnd"/>
      <w:proofErr w:type="gramEnd"/>
      <w:r>
        <w:t>(gray, 1.3, 5)</w:t>
      </w:r>
    </w:p>
    <w:p w14:paraId="001CEC01" w14:textId="77777777" w:rsidR="00BF636E" w:rsidRDefault="00BF636E" w:rsidP="00BF636E">
      <w:r>
        <w:t xml:space="preserve">            </w:t>
      </w:r>
    </w:p>
    <w:p w14:paraId="7096996F" w14:textId="77777777" w:rsidR="00BF636E" w:rsidRDefault="00BF636E" w:rsidP="00BF636E">
      <w:r>
        <w:t xml:space="preserve">            #</w:t>
      </w:r>
      <w:proofErr w:type="gramStart"/>
      <w:r>
        <w:t>while</w:t>
      </w:r>
      <w:proofErr w:type="gramEnd"/>
      <w:r>
        <w:t xml:space="preserve"> faces:</w:t>
      </w:r>
    </w:p>
    <w:p w14:paraId="5C892492" w14:textId="77777777" w:rsidR="00BF636E" w:rsidRDefault="00BF636E" w:rsidP="00BF636E">
      <w:r>
        <w:t xml:space="preserve">                #</w:t>
      </w:r>
      <w:proofErr w:type="gramStart"/>
      <w:r>
        <w:t>print</w:t>
      </w:r>
      <w:proofErr w:type="gramEnd"/>
      <w:r>
        <w:t xml:space="preserve"> ("</w:t>
      </w:r>
      <w:proofErr w:type="spellStart"/>
      <w:r>
        <w:t>hai</w:t>
      </w:r>
      <w:proofErr w:type="spellEnd"/>
      <w:r>
        <w:t>")</w:t>
      </w:r>
    </w:p>
    <w:p w14:paraId="144CD6D3" w14:textId="77777777" w:rsidR="00BF636E" w:rsidRDefault="00BF636E" w:rsidP="00BF636E">
      <w:r>
        <w:t xml:space="preserve">            #</w:t>
      </w:r>
      <w:proofErr w:type="gramStart"/>
      <w:r>
        <w:t>else</w:t>
      </w:r>
      <w:proofErr w:type="gramEnd"/>
      <w:r>
        <w:t>:</w:t>
      </w:r>
    </w:p>
    <w:p w14:paraId="62DA11B3" w14:textId="77777777" w:rsidR="00BF636E" w:rsidRDefault="00BF636E" w:rsidP="00BF636E">
      <w:r>
        <w:t xml:space="preserve">              #  </w:t>
      </w:r>
      <w:proofErr w:type="gramStart"/>
      <w:r>
        <w:t>print</w:t>
      </w:r>
      <w:proofErr w:type="gramEnd"/>
      <w:r>
        <w:t xml:space="preserve"> ("not")</w:t>
      </w:r>
    </w:p>
    <w:p w14:paraId="62E5F0F1" w14:textId="77777777" w:rsidR="00BF636E" w:rsidRDefault="00BF636E" w:rsidP="00BF636E"/>
    <w:p w14:paraId="2A59437D" w14:textId="77777777" w:rsidR="00BF636E" w:rsidRDefault="00BF636E" w:rsidP="00BF636E">
      <w:r>
        <w:t xml:space="preserve">            for (</w:t>
      </w:r>
      <w:proofErr w:type="spellStart"/>
      <w:proofErr w:type="gramStart"/>
      <w:r>
        <w:t>x,y</w:t>
      </w:r>
      <w:proofErr w:type="gramEnd"/>
      <w:r>
        <w:t>,w,h</w:t>
      </w:r>
      <w:proofErr w:type="spellEnd"/>
      <w:r>
        <w:t>) in faces:</w:t>
      </w:r>
    </w:p>
    <w:p w14:paraId="3D7EE881" w14:textId="77777777" w:rsidR="00BF636E" w:rsidRDefault="00BF636E" w:rsidP="00BF636E"/>
    <w:p w14:paraId="48AA6B63" w14:textId="77777777" w:rsidR="00BF636E" w:rsidRDefault="00BF636E" w:rsidP="00BF636E">
      <w:r>
        <w:lastRenderedPageBreak/>
        <w:t xml:space="preserve">                cv2.rectangle(</w:t>
      </w:r>
      <w:proofErr w:type="spellStart"/>
      <w:r>
        <w:t>img</w:t>
      </w:r>
      <w:proofErr w:type="spellEnd"/>
      <w:r>
        <w:t>, (</w:t>
      </w:r>
      <w:proofErr w:type="spellStart"/>
      <w:proofErr w:type="gramStart"/>
      <w:r>
        <w:t>x,y</w:t>
      </w:r>
      <w:proofErr w:type="spellEnd"/>
      <w:proofErr w:type="gramEnd"/>
      <w:r>
        <w:t>), (</w:t>
      </w:r>
      <w:proofErr w:type="spellStart"/>
      <w:r>
        <w:t>x+w,y+h</w:t>
      </w:r>
      <w:proofErr w:type="spellEnd"/>
      <w:r>
        <w:t xml:space="preserve">), (255,0,0), 2)     </w:t>
      </w:r>
    </w:p>
    <w:p w14:paraId="4CE69C97" w14:textId="77777777" w:rsidR="00BF636E" w:rsidRDefault="00BF636E" w:rsidP="00BF636E">
      <w:r>
        <w:t xml:space="preserve">                count += 1</w:t>
      </w:r>
    </w:p>
    <w:p w14:paraId="46122EB6" w14:textId="77777777" w:rsidR="00BF636E" w:rsidRDefault="00BF636E" w:rsidP="00BF636E"/>
    <w:p w14:paraId="4296DE80" w14:textId="77777777" w:rsidR="00BF636E" w:rsidRDefault="00BF636E" w:rsidP="00BF636E">
      <w:r>
        <w:t xml:space="preserve">                # Save the captured image into the datasets folder</w:t>
      </w:r>
    </w:p>
    <w:p w14:paraId="30E29AEF" w14:textId="77777777" w:rsidR="00BF636E" w:rsidRDefault="00BF636E" w:rsidP="00BF636E">
      <w:r>
        <w:t xml:space="preserve">                cv2.imwrite("dataset/User." + str(</w:t>
      </w:r>
      <w:proofErr w:type="spellStart"/>
      <w:r>
        <w:t>face_id</w:t>
      </w:r>
      <w:proofErr w:type="spellEnd"/>
      <w:r>
        <w:t>) + '.' + str(count) + ".jpg", gray[</w:t>
      </w:r>
      <w:proofErr w:type="spellStart"/>
      <w:proofErr w:type="gramStart"/>
      <w:r>
        <w:t>y:y</w:t>
      </w:r>
      <w:proofErr w:type="gramEnd"/>
      <w:r>
        <w:t>+h,x:x+w</w:t>
      </w:r>
      <w:proofErr w:type="spellEnd"/>
      <w:r>
        <w:t>])</w:t>
      </w:r>
    </w:p>
    <w:p w14:paraId="005E92C7" w14:textId="77777777" w:rsidR="00BF636E" w:rsidRDefault="00BF636E" w:rsidP="00BF636E"/>
    <w:p w14:paraId="47318880" w14:textId="77777777" w:rsidR="00BF636E" w:rsidRDefault="00BF636E" w:rsidP="00BF636E">
      <w:r>
        <w:t xml:space="preserve">                cv2.imshow('image', </w:t>
      </w:r>
      <w:proofErr w:type="spellStart"/>
      <w:r>
        <w:t>img</w:t>
      </w:r>
      <w:proofErr w:type="spellEnd"/>
      <w:r>
        <w:t>)</w:t>
      </w:r>
    </w:p>
    <w:p w14:paraId="524E76C9" w14:textId="77777777" w:rsidR="00BF636E" w:rsidRDefault="00BF636E" w:rsidP="00BF636E"/>
    <w:p w14:paraId="272FCE8B" w14:textId="77777777" w:rsidR="00BF636E" w:rsidRDefault="00BF636E" w:rsidP="00BF636E">
      <w:r>
        <w:t xml:space="preserve">            k = cv2.waitKey(100) &amp; 0xff # Press 'ESC' for exiting video</w:t>
      </w:r>
    </w:p>
    <w:p w14:paraId="701375F2" w14:textId="77777777" w:rsidR="00BF636E" w:rsidRDefault="00BF636E" w:rsidP="00BF636E">
      <w:r>
        <w:t xml:space="preserve">            #</w:t>
      </w:r>
      <w:proofErr w:type="gramStart"/>
      <w:r>
        <w:t>print</w:t>
      </w:r>
      <w:proofErr w:type="gramEnd"/>
      <w:r>
        <w:t>(k)</w:t>
      </w:r>
    </w:p>
    <w:p w14:paraId="35A0C1BF" w14:textId="77777777" w:rsidR="00BF636E" w:rsidRDefault="00BF636E" w:rsidP="00BF636E">
      <w:r>
        <w:t xml:space="preserve">            if k == 27:</w:t>
      </w:r>
    </w:p>
    <w:p w14:paraId="73358789" w14:textId="77777777" w:rsidR="00BF636E" w:rsidRDefault="00BF636E" w:rsidP="00BF636E">
      <w:r>
        <w:t xml:space="preserve">                break</w:t>
      </w:r>
    </w:p>
    <w:p w14:paraId="679D9A17" w14:textId="77777777" w:rsidR="00BF636E" w:rsidRDefault="00BF636E" w:rsidP="00BF636E">
      <w:r>
        <w:t xml:space="preserve">            </w:t>
      </w:r>
      <w:proofErr w:type="spellStart"/>
      <w:r>
        <w:t>elif</w:t>
      </w:r>
      <w:proofErr w:type="spellEnd"/>
      <w:r>
        <w:t xml:space="preserve"> count &gt;= 30: # Take 30 face sample and stop video</w:t>
      </w:r>
    </w:p>
    <w:p w14:paraId="242D3FFF" w14:textId="77777777" w:rsidR="00BF636E" w:rsidRDefault="00BF636E" w:rsidP="00BF636E">
      <w:r>
        <w:t xml:space="preserve">                 break</w:t>
      </w:r>
    </w:p>
    <w:p w14:paraId="76FCD2BB" w14:textId="77777777" w:rsidR="00BF636E" w:rsidRDefault="00BF636E" w:rsidP="00BF636E"/>
    <w:p w14:paraId="5C2D3982" w14:textId="77777777" w:rsidR="00BF636E" w:rsidRDefault="00BF636E" w:rsidP="00BF636E">
      <w:r>
        <w:t xml:space="preserve">        # Do a bit of cleanup</w:t>
      </w:r>
    </w:p>
    <w:p w14:paraId="4E040784" w14:textId="77777777" w:rsidR="00BF636E" w:rsidRDefault="00BF636E" w:rsidP="00BF636E">
      <w:r>
        <w:t xml:space="preserve">        </w:t>
      </w:r>
      <w:proofErr w:type="gramStart"/>
      <w:r>
        <w:t>print(</w:t>
      </w:r>
      <w:proofErr w:type="gramEnd"/>
      <w:r>
        <w:t>"\n [INFO] Image Captured Successfully")</w:t>
      </w:r>
    </w:p>
    <w:p w14:paraId="0BA14440" w14:textId="77777777" w:rsidR="00BF636E" w:rsidRDefault="00BF636E" w:rsidP="00BF636E">
      <w:r>
        <w:t xml:space="preserve">        #</w:t>
      </w:r>
      <w:proofErr w:type="gramStart"/>
      <w:r>
        <w:t>cam.release</w:t>
      </w:r>
      <w:proofErr w:type="gramEnd"/>
      <w:r>
        <w:t>()</w:t>
      </w:r>
    </w:p>
    <w:p w14:paraId="44C3F0F0" w14:textId="77777777" w:rsidR="00BF636E" w:rsidRDefault="00BF636E" w:rsidP="00BF636E">
      <w:r>
        <w:t xml:space="preserve">        print ("\n [INFO] Training faces. It will take a few seconds. Wait ...")</w:t>
      </w:r>
    </w:p>
    <w:p w14:paraId="2BFF0F0A" w14:textId="77777777" w:rsidR="00BF636E" w:rsidRDefault="00BF636E" w:rsidP="00BF636E">
      <w:r>
        <w:t xml:space="preserve">        </w:t>
      </w:r>
      <w:proofErr w:type="spellStart"/>
      <w:proofErr w:type="gramStart"/>
      <w:r>
        <w:t>faces,ids</w:t>
      </w:r>
      <w:proofErr w:type="spellEnd"/>
      <w:proofErr w:type="gramEnd"/>
      <w:r>
        <w:t xml:space="preserve"> = </w:t>
      </w:r>
      <w:proofErr w:type="spellStart"/>
      <w:r>
        <w:t>getImagesAndLabels</w:t>
      </w:r>
      <w:proofErr w:type="spellEnd"/>
      <w:r>
        <w:t>(path)</w:t>
      </w:r>
    </w:p>
    <w:p w14:paraId="72F0C307" w14:textId="77777777" w:rsidR="00BF636E" w:rsidRDefault="00BF636E" w:rsidP="00BF636E">
      <w:r>
        <w:t xml:space="preserve">        </w:t>
      </w:r>
      <w:proofErr w:type="spellStart"/>
      <w:proofErr w:type="gramStart"/>
      <w:r>
        <w:t>recognizer.train</w:t>
      </w:r>
      <w:proofErr w:type="spellEnd"/>
      <w:proofErr w:type="gramEnd"/>
      <w:r>
        <w:t xml:space="preserve">(faces, </w:t>
      </w:r>
      <w:proofErr w:type="spellStart"/>
      <w:r>
        <w:t>np.array</w:t>
      </w:r>
      <w:proofErr w:type="spellEnd"/>
      <w:r>
        <w:t>(ids))</w:t>
      </w:r>
    </w:p>
    <w:p w14:paraId="1976DFED" w14:textId="77777777" w:rsidR="00BF636E" w:rsidRDefault="00BF636E" w:rsidP="00BF636E"/>
    <w:p w14:paraId="00794EA9" w14:textId="77777777" w:rsidR="00BF636E" w:rsidRDefault="00BF636E" w:rsidP="00BF636E">
      <w:r>
        <w:t xml:space="preserve">        # Save the model into trainer/</w:t>
      </w:r>
      <w:proofErr w:type="spellStart"/>
      <w:r>
        <w:t>trainer.yml</w:t>
      </w:r>
      <w:proofErr w:type="spellEnd"/>
    </w:p>
    <w:p w14:paraId="48CB486A" w14:textId="77777777" w:rsidR="00BF636E" w:rsidRDefault="00BF636E" w:rsidP="00BF636E">
      <w:r>
        <w:t xml:space="preserve">        </w:t>
      </w:r>
      <w:proofErr w:type="spellStart"/>
      <w:proofErr w:type="gramStart"/>
      <w:r>
        <w:t>recognizer.write</w:t>
      </w:r>
      <w:proofErr w:type="spellEnd"/>
      <w:proofErr w:type="gramEnd"/>
      <w:r>
        <w:t>('trainer/</w:t>
      </w:r>
      <w:proofErr w:type="spellStart"/>
      <w:r>
        <w:t>trainer.yml</w:t>
      </w:r>
      <w:proofErr w:type="spellEnd"/>
      <w:r>
        <w:t>')</w:t>
      </w:r>
    </w:p>
    <w:p w14:paraId="39A5EBFE" w14:textId="77777777" w:rsidR="00BF636E" w:rsidRDefault="00BF636E" w:rsidP="00BF636E">
      <w:r>
        <w:t xml:space="preserve">        # Print the </w:t>
      </w:r>
      <w:proofErr w:type="spellStart"/>
      <w:r>
        <w:t>numer</w:t>
      </w:r>
      <w:proofErr w:type="spellEnd"/>
      <w:r>
        <w:t xml:space="preserve"> of faces trained and end program</w:t>
      </w:r>
    </w:p>
    <w:p w14:paraId="2D5B3A47" w14:textId="77777777" w:rsidR="00BF636E" w:rsidRDefault="00BF636E" w:rsidP="00BF636E">
      <w:r>
        <w:t xml:space="preserve">        </w:t>
      </w:r>
      <w:proofErr w:type="gramStart"/>
      <w:r>
        <w:t>print(</w:t>
      </w:r>
      <w:proofErr w:type="gramEnd"/>
      <w:r>
        <w:t xml:space="preserve">"\n [INFO] {0} faces trained. Exiting </w:t>
      </w:r>
      <w:proofErr w:type="spellStart"/>
      <w:r>
        <w:t>Program</w:t>
      </w:r>
      <w:proofErr w:type="gramStart"/>
      <w:r>
        <w:t>".format</w:t>
      </w:r>
      <w:proofErr w:type="spellEnd"/>
      <w:proofErr w:type="gramEnd"/>
      <w:r>
        <w:t>(</w:t>
      </w:r>
      <w:proofErr w:type="spellStart"/>
      <w:r>
        <w:t>len</w:t>
      </w:r>
      <w:proofErr w:type="spellEnd"/>
      <w:r>
        <w:t>(</w:t>
      </w:r>
      <w:proofErr w:type="spellStart"/>
      <w:r>
        <w:t>np.unique</w:t>
      </w:r>
      <w:proofErr w:type="spellEnd"/>
      <w:r>
        <w:t>(ids))))</w:t>
      </w:r>
    </w:p>
    <w:p w14:paraId="1FD788D1" w14:textId="77777777" w:rsidR="00BF636E" w:rsidRDefault="00BF636E" w:rsidP="00BF636E">
      <w:r>
        <w:t xml:space="preserve">        </w:t>
      </w:r>
    </w:p>
    <w:p w14:paraId="2AA8774B" w14:textId="77777777" w:rsidR="00BF636E" w:rsidRDefault="00BF636E" w:rsidP="00BF636E">
      <w:r>
        <w:t xml:space="preserve">        </w:t>
      </w:r>
      <w:proofErr w:type="spellStart"/>
      <w:r>
        <w:t>exit_key</w:t>
      </w:r>
      <w:proofErr w:type="spellEnd"/>
      <w:r>
        <w:t>=</w:t>
      </w:r>
      <w:proofErr w:type="gramStart"/>
      <w:r>
        <w:t>input(</w:t>
      </w:r>
      <w:proofErr w:type="gramEnd"/>
      <w:r>
        <w:t xml:space="preserve">"Press Enter to continue or q to </w:t>
      </w:r>
      <w:proofErr w:type="spellStart"/>
      <w:r>
        <w:t>loggout</w:t>
      </w:r>
      <w:proofErr w:type="spellEnd"/>
      <w:r>
        <w:t>...")</w:t>
      </w:r>
    </w:p>
    <w:p w14:paraId="1BF54905" w14:textId="77777777" w:rsidR="00BF636E" w:rsidRDefault="00BF636E" w:rsidP="00BF636E">
      <w:r>
        <w:t xml:space="preserve">        if </w:t>
      </w:r>
      <w:proofErr w:type="spellStart"/>
      <w:r>
        <w:t>exit_key</w:t>
      </w:r>
      <w:proofErr w:type="spellEnd"/>
      <w:r>
        <w:t>=='q':</w:t>
      </w:r>
    </w:p>
    <w:p w14:paraId="2BFF1750" w14:textId="77777777" w:rsidR="00BF636E" w:rsidRDefault="00BF636E" w:rsidP="00BF636E">
      <w:r>
        <w:t xml:space="preserve">            </w:t>
      </w:r>
      <w:proofErr w:type="gramStart"/>
      <w:r>
        <w:t>print(</w:t>
      </w:r>
      <w:proofErr w:type="gramEnd"/>
      <w:r>
        <w:t>"You have been successfully logged out successfully!")</w:t>
      </w:r>
    </w:p>
    <w:p w14:paraId="742E3160" w14:textId="77777777" w:rsidR="00BF636E" w:rsidRDefault="00BF636E" w:rsidP="00BF636E">
      <w:r>
        <w:t xml:space="preserve">            </w:t>
      </w:r>
      <w:proofErr w:type="spellStart"/>
      <w:proofErr w:type="gramStart"/>
      <w:r>
        <w:t>cam.release</w:t>
      </w:r>
      <w:proofErr w:type="spellEnd"/>
      <w:proofErr w:type="gramEnd"/>
      <w:r>
        <w:t>()</w:t>
      </w:r>
    </w:p>
    <w:p w14:paraId="2B291D7F" w14:textId="77777777" w:rsidR="00BF636E" w:rsidRDefault="00BF636E" w:rsidP="00BF636E">
      <w:r>
        <w:t xml:space="preserve">            cv2.destroyAllWindows()</w:t>
      </w:r>
    </w:p>
    <w:p w14:paraId="635D6115" w14:textId="77777777" w:rsidR="00BF636E" w:rsidRDefault="00BF636E" w:rsidP="00BF636E">
      <w:r>
        <w:t xml:space="preserve">            break</w:t>
      </w:r>
    </w:p>
    <w:p w14:paraId="10625B91" w14:textId="77777777" w:rsidR="00BF636E" w:rsidRDefault="00BF636E" w:rsidP="00BF636E">
      <w:r>
        <w:t xml:space="preserve">        </w:t>
      </w:r>
    </w:p>
    <w:p w14:paraId="285F8399" w14:textId="77777777" w:rsidR="00BF636E" w:rsidRDefault="00BF636E" w:rsidP="00BF636E"/>
    <w:p w14:paraId="734847B7" w14:textId="77777777" w:rsidR="00BF636E" w:rsidRDefault="00BF636E" w:rsidP="00BF636E">
      <w:r>
        <w:t xml:space="preserve">    </w:t>
      </w:r>
    </w:p>
    <w:p w14:paraId="36F42E18" w14:textId="77777777" w:rsidR="00BF636E" w:rsidRDefault="00BF636E" w:rsidP="00BF636E">
      <w:r>
        <w:t xml:space="preserve">  </w:t>
      </w:r>
    </w:p>
    <w:p w14:paraId="509916E0" w14:textId="77777777" w:rsidR="00BF636E" w:rsidRDefault="00BF636E" w:rsidP="00BF636E"/>
    <w:p w14:paraId="1C0F6625" w14:textId="77777777" w:rsidR="00BF636E" w:rsidRDefault="00BF636E" w:rsidP="00BF636E"/>
    <w:p w14:paraId="15CE59F5" w14:textId="77777777" w:rsidR="00BF636E" w:rsidRDefault="00BF636E" w:rsidP="00BF636E">
      <w:proofErr w:type="gramStart"/>
      <w:r>
        <w:t>print(</w:t>
      </w:r>
      <w:proofErr w:type="gramEnd"/>
      <w:r>
        <w:t>"***********************WELCOME TO KOCHI METRO***********************")</w:t>
      </w:r>
    </w:p>
    <w:p w14:paraId="285DCE8B" w14:textId="77777777" w:rsidR="00BF636E" w:rsidRDefault="00BF636E" w:rsidP="00BF636E">
      <w:proofErr w:type="gramStart"/>
      <w:r>
        <w:t>while(</w:t>
      </w:r>
      <w:proofErr w:type="gramEnd"/>
      <w:r>
        <w:t>True):</w:t>
      </w:r>
    </w:p>
    <w:p w14:paraId="31C9695D" w14:textId="77777777" w:rsidR="00BF636E" w:rsidRDefault="00BF636E" w:rsidP="00BF636E">
      <w:r>
        <w:t xml:space="preserve">    </w:t>
      </w:r>
      <w:proofErr w:type="spellStart"/>
      <w:r>
        <w:t>user_name</w:t>
      </w:r>
      <w:proofErr w:type="spellEnd"/>
      <w:r>
        <w:t xml:space="preserve"> = </w:t>
      </w:r>
      <w:proofErr w:type="gramStart"/>
      <w:r>
        <w:t>input(</w:t>
      </w:r>
      <w:proofErr w:type="gramEnd"/>
      <w:r>
        <w:t>'\n Enter user name :  ')</w:t>
      </w:r>
    </w:p>
    <w:p w14:paraId="16DBD779" w14:textId="77777777" w:rsidR="00BF636E" w:rsidRDefault="00BF636E" w:rsidP="00BF636E">
      <w:r>
        <w:t xml:space="preserve">    password = </w:t>
      </w:r>
      <w:proofErr w:type="gramStart"/>
      <w:r>
        <w:t>input(</w:t>
      </w:r>
      <w:proofErr w:type="gramEnd"/>
      <w:r>
        <w:t>'\n Enter password :  ')</w:t>
      </w:r>
    </w:p>
    <w:p w14:paraId="0AE609C3" w14:textId="77777777" w:rsidR="00BF636E" w:rsidRDefault="00BF636E" w:rsidP="00BF636E">
      <w:r>
        <w:t xml:space="preserve">    sql3 = "SELECT * FROM station WHERE </w:t>
      </w:r>
      <w:proofErr w:type="spellStart"/>
      <w:r>
        <w:t>user_name</w:t>
      </w:r>
      <w:proofErr w:type="spellEnd"/>
      <w:r>
        <w:t xml:space="preserve"> = %s and password=%s"</w:t>
      </w:r>
    </w:p>
    <w:p w14:paraId="36113849" w14:textId="77777777" w:rsidR="00BF636E" w:rsidRDefault="00BF636E" w:rsidP="00BF636E">
      <w:r>
        <w:lastRenderedPageBreak/>
        <w:t xml:space="preserve">    login = (</w:t>
      </w:r>
      <w:proofErr w:type="spellStart"/>
      <w:r>
        <w:t>user_</w:t>
      </w:r>
      <w:proofErr w:type="gramStart"/>
      <w:r>
        <w:t>name,password</w:t>
      </w:r>
      <w:proofErr w:type="spellEnd"/>
      <w:proofErr w:type="gramEnd"/>
      <w:r>
        <w:t>,)</w:t>
      </w:r>
    </w:p>
    <w:p w14:paraId="4DA91612" w14:textId="77777777" w:rsidR="00BF636E" w:rsidRDefault="00BF636E" w:rsidP="00BF636E">
      <w:r>
        <w:t xml:space="preserve">    </w:t>
      </w:r>
      <w:proofErr w:type="spellStart"/>
      <w:proofErr w:type="gramStart"/>
      <w:r>
        <w:t>mycursor.execute</w:t>
      </w:r>
      <w:proofErr w:type="spellEnd"/>
      <w:proofErr w:type="gramEnd"/>
      <w:r>
        <w:t>(sql3, login)</w:t>
      </w:r>
    </w:p>
    <w:p w14:paraId="6AC08A4D" w14:textId="77777777" w:rsidR="00BF636E" w:rsidRDefault="00BF636E" w:rsidP="00BF636E">
      <w:r>
        <w:t xml:space="preserve">    </w:t>
      </w:r>
      <w:proofErr w:type="spellStart"/>
      <w:r>
        <w:t>myresult</w:t>
      </w:r>
      <w:proofErr w:type="spellEnd"/>
      <w:r>
        <w:t xml:space="preserve"> = </w:t>
      </w:r>
      <w:proofErr w:type="spellStart"/>
      <w:proofErr w:type="gramStart"/>
      <w:r>
        <w:t>mycursor.fetchall</w:t>
      </w:r>
      <w:proofErr w:type="spellEnd"/>
      <w:proofErr w:type="gramEnd"/>
      <w:r>
        <w:t>()</w:t>
      </w:r>
    </w:p>
    <w:p w14:paraId="77869D09" w14:textId="77777777" w:rsidR="00BF636E" w:rsidRDefault="00BF636E" w:rsidP="00BF636E">
      <w:r>
        <w:t xml:space="preserve">    validate=</w:t>
      </w:r>
      <w:proofErr w:type="spellStart"/>
      <w:r>
        <w:t>len</w:t>
      </w:r>
      <w:proofErr w:type="spellEnd"/>
      <w:r>
        <w:t>(</w:t>
      </w:r>
      <w:proofErr w:type="spellStart"/>
      <w:r>
        <w:t>myresult</w:t>
      </w:r>
      <w:proofErr w:type="spellEnd"/>
      <w:r>
        <w:t>)</w:t>
      </w:r>
    </w:p>
    <w:p w14:paraId="02436626" w14:textId="77777777" w:rsidR="00BF636E" w:rsidRDefault="00BF636E" w:rsidP="00BF636E">
      <w:r>
        <w:t xml:space="preserve">    if validate==1:</w:t>
      </w:r>
    </w:p>
    <w:p w14:paraId="6EB2674A" w14:textId="77777777" w:rsidR="00BF636E" w:rsidRDefault="00BF636E" w:rsidP="00BF636E">
      <w:r>
        <w:t xml:space="preserve">      for x in </w:t>
      </w:r>
      <w:proofErr w:type="spellStart"/>
      <w:r>
        <w:t>myresult</w:t>
      </w:r>
      <w:proofErr w:type="spellEnd"/>
      <w:r>
        <w:t>:</w:t>
      </w:r>
    </w:p>
    <w:p w14:paraId="4D317786" w14:textId="77777777" w:rsidR="00BF636E" w:rsidRDefault="00BF636E" w:rsidP="00BF636E">
      <w:r>
        <w:t xml:space="preserve">        </w:t>
      </w:r>
      <w:proofErr w:type="spellStart"/>
      <w:r>
        <w:t>station_id</w:t>
      </w:r>
      <w:proofErr w:type="spellEnd"/>
      <w:r>
        <w:t>=</w:t>
      </w:r>
      <w:proofErr w:type="gramStart"/>
      <w:r>
        <w:t>x[</w:t>
      </w:r>
      <w:proofErr w:type="gramEnd"/>
      <w:r>
        <w:t>0]</w:t>
      </w:r>
    </w:p>
    <w:p w14:paraId="7DC320F9" w14:textId="77777777" w:rsidR="00BF636E" w:rsidRDefault="00BF636E" w:rsidP="00BF636E">
      <w:r>
        <w:t xml:space="preserve">        </w:t>
      </w:r>
      <w:proofErr w:type="spellStart"/>
      <w:r>
        <w:t>station_name</w:t>
      </w:r>
      <w:proofErr w:type="spellEnd"/>
      <w:r>
        <w:t>=</w:t>
      </w:r>
      <w:proofErr w:type="gramStart"/>
      <w:r>
        <w:t>x[</w:t>
      </w:r>
      <w:proofErr w:type="gramEnd"/>
      <w:r>
        <w:t>1]</w:t>
      </w:r>
    </w:p>
    <w:p w14:paraId="41D4F3BB" w14:textId="77777777" w:rsidR="00BF636E" w:rsidRDefault="00BF636E" w:rsidP="00BF636E">
      <w:r>
        <w:t xml:space="preserve">        print ("\n***********************Welcome</w:t>
      </w:r>
      <w:proofErr w:type="gramStart"/>
      <w:r>
        <w:t>",station</w:t>
      </w:r>
      <w:proofErr w:type="gramEnd"/>
      <w:r>
        <w:t>_name,"***********************")</w:t>
      </w:r>
    </w:p>
    <w:p w14:paraId="21972FC4" w14:textId="77777777" w:rsidR="00BF636E" w:rsidRDefault="00BF636E" w:rsidP="00BF636E">
      <w:r>
        <w:t xml:space="preserve">        logged(</w:t>
      </w:r>
      <w:proofErr w:type="spellStart"/>
      <w:r>
        <w:t>station_</w:t>
      </w:r>
      <w:proofErr w:type="gramStart"/>
      <w:r>
        <w:t>id,station</w:t>
      </w:r>
      <w:proofErr w:type="gramEnd"/>
      <w:r>
        <w:t>_name</w:t>
      </w:r>
      <w:proofErr w:type="spellEnd"/>
      <w:r>
        <w:t>)</w:t>
      </w:r>
    </w:p>
    <w:p w14:paraId="40103C15" w14:textId="77777777" w:rsidR="00BF636E" w:rsidRDefault="00BF636E" w:rsidP="00BF636E">
      <w:r>
        <w:t xml:space="preserve">      break</w:t>
      </w:r>
    </w:p>
    <w:p w14:paraId="49DDCF37" w14:textId="77777777" w:rsidR="00BF636E" w:rsidRDefault="00BF636E" w:rsidP="00BF636E">
      <w:r>
        <w:t xml:space="preserve">    else:</w:t>
      </w:r>
    </w:p>
    <w:p w14:paraId="5D6345CC" w14:textId="77777777" w:rsidR="00BF636E" w:rsidRPr="0053262C" w:rsidRDefault="00BF636E" w:rsidP="00BF636E">
      <w:r>
        <w:t xml:space="preserve">      print("\n[INFO] Please enter valid username or password"</w:t>
      </w:r>
    </w:p>
    <w:p w14:paraId="6B15E942" w14:textId="126D6D99" w:rsidR="00BF636E" w:rsidRDefault="00BF636E">
      <w:pPr>
        <w:rPr>
          <w:bCs/>
        </w:rPr>
      </w:pPr>
    </w:p>
    <w:p w14:paraId="0B125410" w14:textId="7AD569AE" w:rsidR="00FE3150" w:rsidRDefault="00FE3150">
      <w:pPr>
        <w:rPr>
          <w:b/>
        </w:rPr>
      </w:pPr>
      <w:r>
        <w:rPr>
          <w:b/>
        </w:rPr>
        <w:t>ticket_view.py</w:t>
      </w:r>
    </w:p>
    <w:p w14:paraId="79EBD518" w14:textId="77777777" w:rsidR="00FE3150" w:rsidRDefault="00FE3150" w:rsidP="00FE3150">
      <w:r>
        <w:t xml:space="preserve">from </w:t>
      </w:r>
      <w:proofErr w:type="spellStart"/>
      <w:r>
        <w:t>tkinter</w:t>
      </w:r>
      <w:proofErr w:type="spellEnd"/>
      <w:r>
        <w:t xml:space="preserve"> import *</w:t>
      </w:r>
    </w:p>
    <w:p w14:paraId="675AEED4" w14:textId="77777777" w:rsidR="00FE3150" w:rsidRDefault="00FE3150" w:rsidP="00FE3150">
      <w:r>
        <w:t xml:space="preserve">import </w:t>
      </w:r>
      <w:proofErr w:type="spellStart"/>
      <w:r>
        <w:t>tkinter</w:t>
      </w:r>
      <w:proofErr w:type="spellEnd"/>
      <w:r>
        <w:t xml:space="preserve"> as </w:t>
      </w:r>
      <w:proofErr w:type="spellStart"/>
      <w:r>
        <w:t>tk</w:t>
      </w:r>
      <w:proofErr w:type="spellEnd"/>
    </w:p>
    <w:p w14:paraId="268937A0" w14:textId="77777777" w:rsidR="00FE3150" w:rsidRDefault="00FE3150" w:rsidP="00FE3150">
      <w:r>
        <w:t xml:space="preserve">import </w:t>
      </w:r>
      <w:proofErr w:type="spellStart"/>
      <w:proofErr w:type="gramStart"/>
      <w:r>
        <w:t>tkinter.messagebox</w:t>
      </w:r>
      <w:proofErr w:type="spellEnd"/>
      <w:proofErr w:type="gramEnd"/>
      <w:r>
        <w:t xml:space="preserve"> as tm</w:t>
      </w:r>
    </w:p>
    <w:p w14:paraId="7927AB38" w14:textId="77777777" w:rsidR="00FE3150" w:rsidRDefault="00FE3150" w:rsidP="00FE3150">
      <w:r>
        <w:t xml:space="preserve">import </w:t>
      </w:r>
      <w:proofErr w:type="spellStart"/>
      <w:r>
        <w:t>pymysql</w:t>
      </w:r>
      <w:proofErr w:type="spellEnd"/>
    </w:p>
    <w:p w14:paraId="01E08918" w14:textId="77777777" w:rsidR="00FE3150" w:rsidRDefault="00FE3150" w:rsidP="00FE3150"/>
    <w:p w14:paraId="1DF81A0A" w14:textId="77777777" w:rsidR="00FE3150" w:rsidRDefault="00FE3150" w:rsidP="00FE3150">
      <w:r>
        <w:t xml:space="preserve">page2 = </w:t>
      </w:r>
      <w:proofErr w:type="gramStart"/>
      <w:r>
        <w:t>Tk(</w:t>
      </w:r>
      <w:proofErr w:type="gramEnd"/>
      <w:r>
        <w:t>) # Opens new window</w:t>
      </w:r>
    </w:p>
    <w:p w14:paraId="520BAD94" w14:textId="77777777" w:rsidR="00FE3150" w:rsidRDefault="00FE3150" w:rsidP="00FE3150">
      <w:r>
        <w:t xml:space="preserve">page2.title('Ticket </w:t>
      </w:r>
      <w:proofErr w:type="spellStart"/>
      <w:r>
        <w:t>VIew</w:t>
      </w:r>
      <w:proofErr w:type="spellEnd"/>
      <w:r>
        <w:t>')</w:t>
      </w:r>
    </w:p>
    <w:p w14:paraId="250EDD3C" w14:textId="77777777" w:rsidR="00FE3150" w:rsidRDefault="00FE3150" w:rsidP="00FE3150">
      <w:r>
        <w:t>page2.geometry('950x650')</w:t>
      </w:r>
    </w:p>
    <w:p w14:paraId="464A11CD" w14:textId="77777777" w:rsidR="00FE3150" w:rsidRDefault="00FE3150" w:rsidP="00FE3150">
      <w:r>
        <w:t>page2.configure(background="light blue")</w:t>
      </w:r>
    </w:p>
    <w:p w14:paraId="2299B87F" w14:textId="77777777" w:rsidR="00FE3150" w:rsidRDefault="00FE3150" w:rsidP="00FE3150">
      <w:r>
        <w:t>page2.grid_</w:t>
      </w:r>
      <w:proofErr w:type="gramStart"/>
      <w:r>
        <w:t>rowconfigure(</w:t>
      </w:r>
      <w:proofErr w:type="gramEnd"/>
      <w:r>
        <w:t>0, weight=1)</w:t>
      </w:r>
    </w:p>
    <w:p w14:paraId="7E479D80" w14:textId="77777777" w:rsidR="00FE3150" w:rsidRDefault="00FE3150" w:rsidP="00FE3150">
      <w:r>
        <w:t>page2.grid_</w:t>
      </w:r>
      <w:proofErr w:type="gramStart"/>
      <w:r>
        <w:t>columnconfigure(</w:t>
      </w:r>
      <w:proofErr w:type="gramEnd"/>
      <w:r>
        <w:t>0, weight=1)</w:t>
      </w:r>
    </w:p>
    <w:p w14:paraId="1C722EA3" w14:textId="77777777" w:rsidR="00FE3150" w:rsidRDefault="00FE3150" w:rsidP="00FE3150"/>
    <w:p w14:paraId="6373F5DC" w14:textId="77777777" w:rsidR="00FE3150" w:rsidRDefault="00FE3150" w:rsidP="00FE3150">
      <w:proofErr w:type="spellStart"/>
      <w:r>
        <w:t>lbl</w:t>
      </w:r>
      <w:proofErr w:type="spellEnd"/>
      <w:r>
        <w:t xml:space="preserve">= </w:t>
      </w:r>
      <w:proofErr w:type="spellStart"/>
      <w:proofErr w:type="gramStart"/>
      <w:r>
        <w:t>tk.Label</w:t>
      </w:r>
      <w:proofErr w:type="spellEnd"/>
      <w:proofErr w:type="gramEnd"/>
      <w:r>
        <w:t>(page2, text="</w:t>
      </w:r>
      <w:proofErr w:type="spellStart"/>
      <w:r>
        <w:t>UserId</w:t>
      </w:r>
      <w:proofErr w:type="spellEnd"/>
      <w:r>
        <w:t>",width=10  ,height=1  ,</w:t>
      </w:r>
      <w:proofErr w:type="spellStart"/>
      <w:r>
        <w:t>fg</w:t>
      </w:r>
      <w:proofErr w:type="spellEnd"/>
      <w:r>
        <w:t>="white"  ,</w:t>
      </w:r>
      <w:proofErr w:type="spellStart"/>
      <w:r>
        <w:t>bg</w:t>
      </w:r>
      <w:proofErr w:type="spellEnd"/>
      <w:r>
        <w:t>="grey" ,font=('times', 15, ' bold ') )</w:t>
      </w:r>
    </w:p>
    <w:p w14:paraId="72ABE02C" w14:textId="77777777" w:rsidR="00FE3150" w:rsidRDefault="00FE3150" w:rsidP="00FE3150">
      <w:proofErr w:type="spellStart"/>
      <w:proofErr w:type="gramStart"/>
      <w:r>
        <w:t>lbl.place</w:t>
      </w:r>
      <w:proofErr w:type="spellEnd"/>
      <w:proofErr w:type="gramEnd"/>
      <w:r>
        <w:t>(x=50, y=100)</w:t>
      </w:r>
    </w:p>
    <w:p w14:paraId="46C3DD5D" w14:textId="77777777" w:rsidR="00FE3150" w:rsidRDefault="00FE3150" w:rsidP="00FE3150"/>
    <w:p w14:paraId="6310097B" w14:textId="77777777" w:rsidR="00FE3150" w:rsidRDefault="00FE3150" w:rsidP="00FE3150">
      <w:r>
        <w:t xml:space="preserve">textbox = </w:t>
      </w:r>
      <w:proofErr w:type="spellStart"/>
      <w:proofErr w:type="gramStart"/>
      <w:r>
        <w:t>tk.Entry</w:t>
      </w:r>
      <w:proofErr w:type="spellEnd"/>
      <w:proofErr w:type="gramEnd"/>
      <w:r>
        <w:t>(page2,width=20  ,</w:t>
      </w:r>
      <w:proofErr w:type="spellStart"/>
      <w:r>
        <w:t>bg</w:t>
      </w:r>
      <w:proofErr w:type="spellEnd"/>
      <w:r>
        <w:t>="white" ,</w:t>
      </w:r>
      <w:proofErr w:type="spellStart"/>
      <w:r>
        <w:t>fg</w:t>
      </w:r>
      <w:proofErr w:type="spellEnd"/>
      <w:r>
        <w:t>="</w:t>
      </w:r>
      <w:proofErr w:type="spellStart"/>
      <w:r>
        <w:t>green",font</w:t>
      </w:r>
      <w:proofErr w:type="spellEnd"/>
      <w:r>
        <w:t>=('times', 15))</w:t>
      </w:r>
    </w:p>
    <w:p w14:paraId="7948A592" w14:textId="77777777" w:rsidR="00FE3150" w:rsidRDefault="00FE3150" w:rsidP="00FE3150">
      <w:proofErr w:type="spellStart"/>
      <w:proofErr w:type="gramStart"/>
      <w:r>
        <w:t>textbox.place</w:t>
      </w:r>
      <w:proofErr w:type="spellEnd"/>
      <w:proofErr w:type="gramEnd"/>
      <w:r>
        <w:t>(x=180, y=100)</w:t>
      </w:r>
    </w:p>
    <w:p w14:paraId="7304D5D6" w14:textId="77777777" w:rsidR="00FE3150" w:rsidRDefault="00FE3150" w:rsidP="00FE3150">
      <w:r>
        <w:t xml:space="preserve">lb2= </w:t>
      </w:r>
      <w:proofErr w:type="spellStart"/>
      <w:proofErr w:type="gramStart"/>
      <w:r>
        <w:t>tk.Label</w:t>
      </w:r>
      <w:proofErr w:type="spellEnd"/>
      <w:proofErr w:type="gramEnd"/>
      <w:r>
        <w:t>(page2, text="",width=50  ,height=3  ,</w:t>
      </w:r>
      <w:proofErr w:type="spellStart"/>
      <w:r>
        <w:t>fg</w:t>
      </w:r>
      <w:proofErr w:type="spellEnd"/>
      <w:r>
        <w:t>="white"  ,</w:t>
      </w:r>
      <w:proofErr w:type="spellStart"/>
      <w:r>
        <w:t>bg</w:t>
      </w:r>
      <w:proofErr w:type="spellEnd"/>
      <w:r>
        <w:t>="light blue" ,font=('times', 15, ' bold ') )</w:t>
      </w:r>
    </w:p>
    <w:p w14:paraId="1B8C6011" w14:textId="77777777" w:rsidR="00FE3150" w:rsidRDefault="00FE3150" w:rsidP="00FE3150">
      <w:r>
        <w:t>lb2.place(x=50, y=250)</w:t>
      </w:r>
    </w:p>
    <w:p w14:paraId="734E2040" w14:textId="77777777" w:rsidR="00FE3150" w:rsidRDefault="00FE3150" w:rsidP="00FE3150"/>
    <w:p w14:paraId="17381A4F" w14:textId="77777777" w:rsidR="00FE3150" w:rsidRDefault="00FE3150" w:rsidP="00FE3150"/>
    <w:p w14:paraId="5E560145" w14:textId="77777777" w:rsidR="00FE3150" w:rsidRDefault="00FE3150" w:rsidP="00FE3150">
      <w:r>
        <w:t xml:space="preserve">def </w:t>
      </w:r>
      <w:proofErr w:type="spellStart"/>
      <w:proofErr w:type="gramStart"/>
      <w:r>
        <w:t>ticketview</w:t>
      </w:r>
      <w:proofErr w:type="spellEnd"/>
      <w:r>
        <w:t>(</w:t>
      </w:r>
      <w:proofErr w:type="gramEnd"/>
      <w:r>
        <w:t>):</w:t>
      </w:r>
    </w:p>
    <w:p w14:paraId="247B933A" w14:textId="77777777" w:rsidR="00FE3150" w:rsidRDefault="00FE3150" w:rsidP="00FE3150">
      <w:r>
        <w:t xml:space="preserve">    </w:t>
      </w:r>
      <w:proofErr w:type="spellStart"/>
      <w:r>
        <w:t>mydb</w:t>
      </w:r>
      <w:proofErr w:type="spellEnd"/>
      <w:r>
        <w:t xml:space="preserve"> = </w:t>
      </w:r>
      <w:proofErr w:type="spellStart"/>
      <w:proofErr w:type="gramStart"/>
      <w:r>
        <w:t>pymysql.connect</w:t>
      </w:r>
      <w:proofErr w:type="spellEnd"/>
      <w:proofErr w:type="gramEnd"/>
      <w:r>
        <w:t>("</w:t>
      </w:r>
      <w:proofErr w:type="spellStart"/>
      <w:r>
        <w:t>localhost","root","","python</w:t>
      </w:r>
      <w:proofErr w:type="spellEnd"/>
      <w:r>
        <w:t>")</w:t>
      </w:r>
    </w:p>
    <w:p w14:paraId="33CBE5C6" w14:textId="77777777" w:rsidR="00FE3150" w:rsidRDefault="00FE3150" w:rsidP="00FE3150">
      <w:r>
        <w:t xml:space="preserve">    </w:t>
      </w:r>
      <w:proofErr w:type="spellStart"/>
      <w:r>
        <w:t>mycursor</w:t>
      </w:r>
      <w:proofErr w:type="spellEnd"/>
      <w:r>
        <w:t xml:space="preserve"> = </w:t>
      </w:r>
      <w:proofErr w:type="spellStart"/>
      <w:proofErr w:type="gramStart"/>
      <w:r>
        <w:t>mydb.cursor</w:t>
      </w:r>
      <w:proofErr w:type="spellEnd"/>
      <w:proofErr w:type="gramEnd"/>
      <w:r>
        <w:t>()</w:t>
      </w:r>
    </w:p>
    <w:p w14:paraId="303A9E45" w14:textId="77777777" w:rsidR="00FE3150" w:rsidRDefault="00FE3150" w:rsidP="00FE3150"/>
    <w:p w14:paraId="53D67F87" w14:textId="77777777" w:rsidR="00FE3150" w:rsidRDefault="00FE3150" w:rsidP="00FE3150">
      <w:r>
        <w:t xml:space="preserve">    </w:t>
      </w:r>
      <w:proofErr w:type="spellStart"/>
      <w:r>
        <w:t>userid</w:t>
      </w:r>
      <w:proofErr w:type="spellEnd"/>
      <w:r>
        <w:t xml:space="preserve"> = int(</w:t>
      </w:r>
      <w:proofErr w:type="spellStart"/>
      <w:proofErr w:type="gramStart"/>
      <w:r>
        <w:t>textbox.get</w:t>
      </w:r>
      <w:proofErr w:type="spellEnd"/>
      <w:r>
        <w:t>(</w:t>
      </w:r>
      <w:proofErr w:type="gramEnd"/>
      <w:r>
        <w:t>))</w:t>
      </w:r>
    </w:p>
    <w:p w14:paraId="66E73C4D" w14:textId="77777777" w:rsidR="00FE3150" w:rsidRDefault="00FE3150" w:rsidP="00FE3150">
      <w:r>
        <w:t xml:space="preserve">    print(</w:t>
      </w:r>
      <w:proofErr w:type="spellStart"/>
      <w:r>
        <w:t>userid</w:t>
      </w:r>
      <w:proofErr w:type="spellEnd"/>
      <w:r>
        <w:t>)</w:t>
      </w:r>
    </w:p>
    <w:p w14:paraId="50014324" w14:textId="77777777" w:rsidR="00FE3150" w:rsidRDefault="00FE3150" w:rsidP="00FE3150">
      <w:r>
        <w:t xml:space="preserve">    </w:t>
      </w:r>
      <w:proofErr w:type="spellStart"/>
      <w:proofErr w:type="gramStart"/>
      <w:r>
        <w:t>mycursor.execute</w:t>
      </w:r>
      <w:proofErr w:type="spellEnd"/>
      <w:proofErr w:type="gramEnd"/>
      <w:r>
        <w:t>("SELECT * FROM customer WHERE ID = %d" %(</w:t>
      </w:r>
      <w:proofErr w:type="spellStart"/>
      <w:r>
        <w:t>userid</w:t>
      </w:r>
      <w:proofErr w:type="spellEnd"/>
      <w:r>
        <w:t>))</w:t>
      </w:r>
    </w:p>
    <w:p w14:paraId="5B79AEDE" w14:textId="77777777" w:rsidR="00FE3150" w:rsidRDefault="00FE3150" w:rsidP="00FE3150">
      <w:r>
        <w:lastRenderedPageBreak/>
        <w:t xml:space="preserve">    </w:t>
      </w:r>
      <w:proofErr w:type="spellStart"/>
      <w:r>
        <w:t>myresult</w:t>
      </w:r>
      <w:proofErr w:type="spellEnd"/>
      <w:r>
        <w:t xml:space="preserve"> = </w:t>
      </w:r>
      <w:proofErr w:type="spellStart"/>
      <w:proofErr w:type="gramStart"/>
      <w:r>
        <w:t>mycursor.fetchall</w:t>
      </w:r>
      <w:proofErr w:type="spellEnd"/>
      <w:proofErr w:type="gramEnd"/>
      <w:r>
        <w:t>()</w:t>
      </w:r>
    </w:p>
    <w:p w14:paraId="66365EFA" w14:textId="77777777" w:rsidR="00FE3150" w:rsidRDefault="00FE3150" w:rsidP="00FE3150">
      <w:r>
        <w:t xml:space="preserve">    print(</w:t>
      </w:r>
      <w:proofErr w:type="spellStart"/>
      <w:r>
        <w:t>myresult</w:t>
      </w:r>
      <w:proofErr w:type="spellEnd"/>
      <w:r>
        <w:t>)</w:t>
      </w:r>
    </w:p>
    <w:p w14:paraId="4EE67EFA" w14:textId="77777777" w:rsidR="00FE3150" w:rsidRDefault="00FE3150" w:rsidP="00FE3150">
      <w:r>
        <w:t xml:space="preserve">    lb2.configure(text= </w:t>
      </w:r>
      <w:proofErr w:type="spellStart"/>
      <w:r>
        <w:t>myresult</w:t>
      </w:r>
      <w:proofErr w:type="spellEnd"/>
      <w:r>
        <w:t>)</w:t>
      </w:r>
    </w:p>
    <w:p w14:paraId="7BA214B5" w14:textId="77777777" w:rsidR="00FE3150" w:rsidRDefault="00FE3150" w:rsidP="00FE3150">
      <w:r>
        <w:t xml:space="preserve">    </w:t>
      </w:r>
      <w:proofErr w:type="spellStart"/>
      <w:proofErr w:type="gramStart"/>
      <w:r>
        <w:t>mydb.close</w:t>
      </w:r>
      <w:proofErr w:type="spellEnd"/>
      <w:proofErr w:type="gramEnd"/>
      <w:r>
        <w:t>()</w:t>
      </w:r>
    </w:p>
    <w:p w14:paraId="1401666F" w14:textId="77777777" w:rsidR="00FE3150" w:rsidRDefault="00FE3150" w:rsidP="00FE3150"/>
    <w:p w14:paraId="14C35B69" w14:textId="77777777" w:rsidR="00FE3150" w:rsidRDefault="00FE3150" w:rsidP="00FE3150">
      <w:proofErr w:type="spellStart"/>
      <w:r>
        <w:t>takedata</w:t>
      </w:r>
      <w:proofErr w:type="spellEnd"/>
      <w:r>
        <w:t xml:space="preserve"> = </w:t>
      </w:r>
      <w:proofErr w:type="spellStart"/>
      <w:proofErr w:type="gramStart"/>
      <w:r>
        <w:t>tk.Button</w:t>
      </w:r>
      <w:proofErr w:type="spellEnd"/>
      <w:proofErr w:type="gramEnd"/>
      <w:r>
        <w:t>(page2, text="Submit", command=</w:t>
      </w:r>
      <w:proofErr w:type="spellStart"/>
      <w:r>
        <w:t>ticketview</w:t>
      </w:r>
      <w:proofErr w:type="spellEnd"/>
      <w:r>
        <w:t xml:space="preserve"> ,</w:t>
      </w:r>
      <w:proofErr w:type="spellStart"/>
      <w:r>
        <w:t>fg</w:t>
      </w:r>
      <w:proofErr w:type="spellEnd"/>
      <w:r>
        <w:t>="white"  ,</w:t>
      </w:r>
      <w:proofErr w:type="spellStart"/>
      <w:r>
        <w:t>bg</w:t>
      </w:r>
      <w:proofErr w:type="spellEnd"/>
      <w:r>
        <w:t xml:space="preserve">="grey"  ,width=10  ,height=1, </w:t>
      </w:r>
      <w:proofErr w:type="spellStart"/>
      <w:r>
        <w:t>activebackground</w:t>
      </w:r>
      <w:proofErr w:type="spellEnd"/>
      <w:r>
        <w:t xml:space="preserve"> = "yellow" ,font=('times', 15, ' bold '))</w:t>
      </w:r>
    </w:p>
    <w:p w14:paraId="25968FA2" w14:textId="77777777" w:rsidR="00FE3150" w:rsidRDefault="00FE3150" w:rsidP="00FE3150">
      <w:proofErr w:type="spellStart"/>
      <w:proofErr w:type="gramStart"/>
      <w:r>
        <w:t>takedata.place</w:t>
      </w:r>
      <w:proofErr w:type="spellEnd"/>
      <w:proofErr w:type="gramEnd"/>
      <w:r>
        <w:t>(x=50, y=150)</w:t>
      </w:r>
    </w:p>
    <w:p w14:paraId="1C10EE14" w14:textId="77777777" w:rsidR="00FE3150" w:rsidRPr="0053262C" w:rsidRDefault="00FE3150" w:rsidP="00FE3150">
      <w:r>
        <w:t>page2.mainloop()</w:t>
      </w:r>
    </w:p>
    <w:p w14:paraId="652AED0E" w14:textId="35C1F6FF" w:rsidR="001127F5" w:rsidRPr="00FE3150" w:rsidRDefault="00FE3150">
      <w:pPr>
        <w:rPr>
          <w:bCs/>
        </w:rPr>
      </w:pPr>
      <w:r>
        <w:rPr>
          <w:bCs/>
        </w:rPr>
        <w:br w:type="page"/>
      </w:r>
    </w:p>
    <w:p w14:paraId="0EB8E108" w14:textId="0C8CA056" w:rsidR="001127F5" w:rsidRDefault="001127F5" w:rsidP="001127F5">
      <w:pPr>
        <w:rPr>
          <w:b/>
          <w:sz w:val="28"/>
          <w:szCs w:val="28"/>
        </w:rPr>
      </w:pPr>
      <w:r>
        <w:rPr>
          <w:b/>
          <w:sz w:val="28"/>
          <w:szCs w:val="28"/>
        </w:rPr>
        <w:lastRenderedPageBreak/>
        <w:t>CONCLUSION</w:t>
      </w:r>
    </w:p>
    <w:p w14:paraId="09EFBB5E" w14:textId="3810ED65" w:rsidR="001127F5" w:rsidRPr="001127F5" w:rsidRDefault="001127F5" w:rsidP="001127F5">
      <w:pPr>
        <w:rPr>
          <w:bCs/>
        </w:rPr>
      </w:pPr>
      <w:r w:rsidRPr="001127F5">
        <w:rPr>
          <w:bCs/>
        </w:rPr>
        <w:t>We are trying to create a convenient and time saving ticketing model for metro rail ticketing with the help of face recognition technique.</w:t>
      </w:r>
    </w:p>
    <w:p w14:paraId="7EC3E03A" w14:textId="3AAB7C7F" w:rsidR="00FE3150" w:rsidRDefault="00FE3150" w:rsidP="00FE3150">
      <w:pPr>
        <w:spacing w:line="360" w:lineRule="auto"/>
        <w:rPr>
          <w:b/>
          <w:sz w:val="32"/>
          <w:szCs w:val="32"/>
          <w:u w:val="single"/>
        </w:rPr>
      </w:pPr>
    </w:p>
    <w:p w14:paraId="2897223C" w14:textId="77777777" w:rsidR="00A9268F" w:rsidRDefault="00A9268F">
      <w:pPr>
        <w:rPr>
          <w:b/>
          <w:sz w:val="28"/>
          <w:szCs w:val="28"/>
        </w:rPr>
      </w:pPr>
      <w:r>
        <w:rPr>
          <w:b/>
          <w:sz w:val="28"/>
          <w:szCs w:val="28"/>
        </w:rPr>
        <w:br w:type="page"/>
      </w:r>
    </w:p>
    <w:p w14:paraId="5FD3E069" w14:textId="2D1C0FCE" w:rsidR="001302AA" w:rsidRDefault="001302AA" w:rsidP="00FE3150">
      <w:pPr>
        <w:spacing w:line="360" w:lineRule="auto"/>
        <w:rPr>
          <w:b/>
          <w:sz w:val="28"/>
          <w:szCs w:val="28"/>
        </w:rPr>
      </w:pPr>
      <w:r w:rsidRPr="001302AA">
        <w:rPr>
          <w:b/>
          <w:sz w:val="28"/>
          <w:szCs w:val="28"/>
        </w:rPr>
        <w:lastRenderedPageBreak/>
        <w:t>REFERENCE</w:t>
      </w:r>
    </w:p>
    <w:p w14:paraId="3DBFA995" w14:textId="475F178D" w:rsidR="001302AA" w:rsidRDefault="001302AA" w:rsidP="00FE3150">
      <w:pPr>
        <w:spacing w:line="360" w:lineRule="auto"/>
        <w:rPr>
          <w:bCs/>
        </w:rPr>
      </w:pPr>
      <w:r>
        <w:rPr>
          <w:bCs/>
        </w:rPr>
        <w:t>[1]</w:t>
      </w:r>
      <w:hyperlink r:id="rId18" w:history="1">
        <w:r w:rsidRPr="0067121B">
          <w:rPr>
            <w:rStyle w:val="Hyperlink"/>
            <w:bCs/>
          </w:rPr>
          <w:t>https://www.pyimagesearch.com/2018/06/18/face-recognition-with-opencv-python-and-deep-learning/</w:t>
        </w:r>
      </w:hyperlink>
    </w:p>
    <w:p w14:paraId="238A4AE0" w14:textId="0106B4D4" w:rsidR="001302AA" w:rsidRDefault="001302AA" w:rsidP="00FE3150">
      <w:pPr>
        <w:spacing w:line="360" w:lineRule="auto"/>
        <w:rPr>
          <w:bCs/>
        </w:rPr>
      </w:pPr>
      <w:r>
        <w:rPr>
          <w:bCs/>
        </w:rPr>
        <w:t>[2]</w:t>
      </w:r>
      <w:r w:rsidR="00B60BF9" w:rsidRPr="00B60BF9">
        <w:t xml:space="preserve"> </w:t>
      </w:r>
      <w:hyperlink r:id="rId19" w:history="1">
        <w:r w:rsidR="00B60BF9" w:rsidRPr="0067121B">
          <w:rPr>
            <w:rStyle w:val="Hyperlink"/>
            <w:bCs/>
          </w:rPr>
          <w:t>https://www.youtube.com/watch?v=5yPeKQzCPdI</w:t>
        </w:r>
      </w:hyperlink>
    </w:p>
    <w:p w14:paraId="7953E4E1" w14:textId="003C0CBA" w:rsidR="0004375B" w:rsidRDefault="0004375B" w:rsidP="00FE3150">
      <w:pPr>
        <w:spacing w:line="360" w:lineRule="auto"/>
        <w:rPr>
          <w:bCs/>
        </w:rPr>
      </w:pPr>
      <w:r>
        <w:rPr>
          <w:bCs/>
        </w:rPr>
        <w:t>[3]</w:t>
      </w:r>
      <w:r w:rsidRPr="0004375B">
        <w:t xml:space="preserve"> </w:t>
      </w:r>
      <w:r w:rsidRPr="0004375B">
        <w:rPr>
          <w:bCs/>
        </w:rPr>
        <w:t xml:space="preserve">Facial Recognition Technology </w:t>
      </w:r>
      <w:proofErr w:type="gramStart"/>
      <w:r w:rsidRPr="0004375B">
        <w:rPr>
          <w:bCs/>
        </w:rPr>
        <w:t>A</w:t>
      </w:r>
      <w:proofErr w:type="gramEnd"/>
      <w:r w:rsidRPr="0004375B">
        <w:rPr>
          <w:bCs/>
        </w:rPr>
        <w:t xml:space="preserve"> Clear and Concise Reference</w:t>
      </w:r>
    </w:p>
    <w:p w14:paraId="59765CD8" w14:textId="64D0DA81" w:rsidR="00B60BF9" w:rsidRDefault="00B60BF9" w:rsidP="00FE3150">
      <w:pPr>
        <w:spacing w:line="360" w:lineRule="auto"/>
        <w:rPr>
          <w:bCs/>
        </w:rPr>
      </w:pPr>
      <w:r>
        <w:rPr>
          <w:bCs/>
        </w:rPr>
        <w:t>[</w:t>
      </w:r>
      <w:r w:rsidR="0004375B">
        <w:rPr>
          <w:bCs/>
        </w:rPr>
        <w:t>4</w:t>
      </w:r>
      <w:r>
        <w:rPr>
          <w:bCs/>
        </w:rPr>
        <w:t>]</w:t>
      </w:r>
      <w:r w:rsidR="00DD5ECE" w:rsidRPr="00DD5ECE">
        <w:t xml:space="preserve"> </w:t>
      </w:r>
      <w:hyperlink r:id="rId20" w:history="1">
        <w:r w:rsidR="00DD5ECE" w:rsidRPr="0067121B">
          <w:rPr>
            <w:rStyle w:val="Hyperlink"/>
            <w:bCs/>
          </w:rPr>
          <w:t>https://pypi.org/project/face-recognition/</w:t>
        </w:r>
      </w:hyperlink>
    </w:p>
    <w:p w14:paraId="62B5409C" w14:textId="3C43436F" w:rsidR="001127F5" w:rsidRDefault="00DD5ECE" w:rsidP="001127F5">
      <w:pPr>
        <w:spacing w:line="360" w:lineRule="auto"/>
        <w:rPr>
          <w:bCs/>
        </w:rPr>
      </w:pPr>
      <w:r>
        <w:rPr>
          <w:bCs/>
        </w:rPr>
        <w:t>[</w:t>
      </w:r>
      <w:r w:rsidR="0004375B">
        <w:rPr>
          <w:bCs/>
        </w:rPr>
        <w:t>5</w:t>
      </w:r>
      <w:r>
        <w:rPr>
          <w:bCs/>
        </w:rPr>
        <w:t>]</w:t>
      </w:r>
      <w:r w:rsidRPr="00DD5ECE">
        <w:t xml:space="preserve"> </w:t>
      </w:r>
      <w:hyperlink r:id="rId21" w:history="1">
        <w:r w:rsidRPr="0067121B">
          <w:rPr>
            <w:rStyle w:val="Hyperlink"/>
            <w:bCs/>
          </w:rPr>
          <w:t>https://www.youtube.com/watch?v=Ax6P93r32KU</w:t>
        </w:r>
      </w:hyperlink>
    </w:p>
    <w:p w14:paraId="7FC21592" w14:textId="49753B14" w:rsidR="00DD5ECE" w:rsidRPr="0004375B" w:rsidRDefault="00DD5ECE" w:rsidP="00DD5ECE">
      <w:pPr>
        <w:rPr>
          <w:color w:val="0000FF"/>
        </w:rPr>
      </w:pPr>
      <w:r>
        <w:rPr>
          <w:bCs/>
        </w:rPr>
        <w:t>[</w:t>
      </w:r>
      <w:r w:rsidR="0004375B">
        <w:rPr>
          <w:bCs/>
        </w:rPr>
        <w:t>6</w:t>
      </w:r>
      <w:r>
        <w:rPr>
          <w:bCs/>
        </w:rPr>
        <w:t>]</w:t>
      </w:r>
      <w:r w:rsidRPr="00DD5ECE">
        <w:t xml:space="preserve"> </w:t>
      </w:r>
      <w:r>
        <w:fldChar w:fldCharType="begin"/>
      </w:r>
      <w:r>
        <w:instrText xml:space="preserve"> HYPERLINK "https://www.amazon.com/dp/B06W9JVHRX?tag=uuid10-20" \t "_blank" </w:instrText>
      </w:r>
      <w:r>
        <w:fldChar w:fldCharType="separate"/>
      </w:r>
      <w:r>
        <w:rPr>
          <w:color w:val="0000FF"/>
          <w:u w:val="single"/>
        </w:rPr>
        <w:t>The 2018-2023 World Outlook for Facial Recognition</w:t>
      </w:r>
      <w:r w:rsidR="0004375B">
        <w:rPr>
          <w:color w:val="0000FF"/>
          <w:u w:val="single"/>
        </w:rPr>
        <w:t xml:space="preserve"> </w:t>
      </w:r>
      <w:r w:rsidR="0004375B">
        <w:rPr>
          <w:color w:val="0000FF"/>
        </w:rPr>
        <w:tab/>
      </w:r>
      <w:r w:rsidR="0004375B">
        <w:rPr>
          <w:color w:val="0000FF"/>
        </w:rPr>
        <w:tab/>
      </w:r>
      <w:r w:rsidR="0004375B">
        <w:rPr>
          <w:color w:val="0000FF"/>
        </w:rPr>
        <w:tab/>
      </w:r>
    </w:p>
    <w:p w14:paraId="2D36DB82" w14:textId="53C27773" w:rsidR="00DD5ECE" w:rsidRPr="00DD5ECE" w:rsidRDefault="00DD5ECE" w:rsidP="00DD5ECE">
      <w:pPr>
        <w:spacing w:line="360" w:lineRule="auto"/>
        <w:rPr>
          <w:bCs/>
        </w:rPr>
      </w:pPr>
      <w:r>
        <w:fldChar w:fldCharType="end"/>
      </w:r>
    </w:p>
    <w:sectPr w:rsidR="00DD5ECE" w:rsidRPr="00DD5ECE" w:rsidSect="00483974">
      <w:footerReference w:type="default" r:id="rId22"/>
      <w:footerReference w:type="first" r:id="rId23"/>
      <w:pgSz w:w="12240" w:h="15840"/>
      <w:pgMar w:top="1440" w:right="1440" w:bottom="1440" w:left="1440" w:header="720" w:footer="288"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08784" w14:textId="77777777" w:rsidR="00B9353F" w:rsidRDefault="00B9353F" w:rsidP="006028BA">
      <w:r>
        <w:separator/>
      </w:r>
    </w:p>
  </w:endnote>
  <w:endnote w:type="continuationSeparator" w:id="0">
    <w:p w14:paraId="21D56132" w14:textId="77777777" w:rsidR="00B9353F" w:rsidRDefault="00B9353F" w:rsidP="006028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7407702"/>
      <w:docPartObj>
        <w:docPartGallery w:val="Page Numbers (Bottom of Page)"/>
        <w:docPartUnique/>
      </w:docPartObj>
    </w:sdtPr>
    <w:sdtEndPr>
      <w:rPr>
        <w:color w:val="7F7F7F" w:themeColor="background1" w:themeShade="7F"/>
        <w:spacing w:val="60"/>
      </w:rPr>
    </w:sdtEndPr>
    <w:sdtContent>
      <w:p w14:paraId="5FCA2AA0" w14:textId="40CE9AC9" w:rsidR="00EB3EAB" w:rsidRDefault="00EB3EAB" w:rsidP="00EB3EAB">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B254084" w14:textId="77777777" w:rsidR="00535A25" w:rsidRDefault="00535A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6117594"/>
      <w:docPartObj>
        <w:docPartGallery w:val="Page Numbers (Bottom of Page)"/>
        <w:docPartUnique/>
      </w:docPartObj>
    </w:sdtPr>
    <w:sdtEndPr>
      <w:rPr>
        <w:color w:val="7F7F7F" w:themeColor="background1" w:themeShade="7F"/>
        <w:spacing w:val="60"/>
      </w:rPr>
    </w:sdtEndPr>
    <w:sdtContent>
      <w:p w14:paraId="3F61876E" w14:textId="4AACE14B" w:rsidR="00822F49" w:rsidRDefault="00822F4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D6B6640" w14:textId="77777777" w:rsidR="00535A25" w:rsidRDefault="00535A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89B53" w14:textId="77777777" w:rsidR="00B9353F" w:rsidRDefault="00B9353F" w:rsidP="006028BA">
      <w:r>
        <w:separator/>
      </w:r>
    </w:p>
  </w:footnote>
  <w:footnote w:type="continuationSeparator" w:id="0">
    <w:p w14:paraId="0F039EC6" w14:textId="77777777" w:rsidR="00B9353F" w:rsidRDefault="00B9353F" w:rsidP="006028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Heading1"/>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pStyle w:val="Heading3"/>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pStyle w:val="Heading5"/>
      <w:lvlText w:val=""/>
      <w:lvlJc w:val="left"/>
      <w:pPr>
        <w:tabs>
          <w:tab w:val="num" w:pos="1008"/>
        </w:tabs>
        <w:ind w:left="1008" w:hanging="1008"/>
      </w:pPr>
    </w:lvl>
    <w:lvl w:ilvl="5">
      <w:start w:val="1"/>
      <w:numFmt w:val="none"/>
      <w:pStyle w:val="Heading6"/>
      <w:lvlText w:val=""/>
      <w:lvlJc w:val="left"/>
      <w:pPr>
        <w:tabs>
          <w:tab w:val="num" w:pos="1152"/>
        </w:tabs>
        <w:ind w:left="1152" w:hanging="1152"/>
      </w:pPr>
    </w:lvl>
    <w:lvl w:ilvl="6">
      <w:start w:val="1"/>
      <w:numFmt w:val="none"/>
      <w:pStyle w:val="Heading7"/>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pStyle w:val="Heading9"/>
      <w:lvlText w:val=""/>
      <w:lvlJc w:val="left"/>
      <w:pPr>
        <w:tabs>
          <w:tab w:val="num" w:pos="1584"/>
        </w:tabs>
        <w:ind w:left="1584" w:hanging="1584"/>
      </w:pPr>
    </w:lvl>
  </w:abstractNum>
  <w:abstractNum w:abstractNumId="1" w15:restartNumberingAfterBreak="0">
    <w:nsid w:val="00000004"/>
    <w:multiLevelType w:val="multilevel"/>
    <w:tmpl w:val="00000004"/>
    <w:name w:val="WW8Num7"/>
    <w:lvl w:ilvl="0">
      <w:start w:val="1"/>
      <w:numFmt w:val="bullet"/>
      <w:lvlText w:val=""/>
      <w:lvlJc w:val="left"/>
      <w:pPr>
        <w:tabs>
          <w:tab w:val="num" w:pos="3150"/>
        </w:tabs>
        <w:ind w:left="2430" w:firstLine="0"/>
      </w:pPr>
      <w:rPr>
        <w:rFonts w:ascii="Symbol" w:hAnsi="Symbol" w:cs="StarSymbol"/>
        <w:sz w:val="18"/>
        <w:szCs w:val="18"/>
      </w:rPr>
    </w:lvl>
    <w:lvl w:ilvl="1">
      <w:start w:val="1"/>
      <w:numFmt w:val="bullet"/>
      <w:lvlText w:val=""/>
      <w:lvlJc w:val="left"/>
      <w:pPr>
        <w:tabs>
          <w:tab w:val="num" w:pos="3510"/>
        </w:tabs>
        <w:ind w:left="2430" w:firstLine="0"/>
      </w:pPr>
      <w:rPr>
        <w:rFonts w:ascii="Symbol" w:hAnsi="Symbol" w:cs="StarSymbol"/>
        <w:sz w:val="18"/>
        <w:szCs w:val="18"/>
      </w:rPr>
    </w:lvl>
    <w:lvl w:ilvl="2">
      <w:start w:val="1"/>
      <w:numFmt w:val="bullet"/>
      <w:lvlText w:val=""/>
      <w:lvlJc w:val="left"/>
      <w:pPr>
        <w:tabs>
          <w:tab w:val="num" w:pos="3870"/>
        </w:tabs>
        <w:ind w:left="2430" w:firstLine="0"/>
      </w:pPr>
      <w:rPr>
        <w:rFonts w:ascii="Symbol" w:hAnsi="Symbol" w:cs="StarSymbol"/>
        <w:sz w:val="18"/>
        <w:szCs w:val="18"/>
      </w:rPr>
    </w:lvl>
    <w:lvl w:ilvl="3">
      <w:start w:val="1"/>
      <w:numFmt w:val="bullet"/>
      <w:lvlText w:val=""/>
      <w:lvlJc w:val="left"/>
      <w:pPr>
        <w:tabs>
          <w:tab w:val="num" w:pos="4230"/>
        </w:tabs>
        <w:ind w:left="2430" w:firstLine="0"/>
      </w:pPr>
      <w:rPr>
        <w:rFonts w:ascii="Symbol" w:hAnsi="Symbol" w:cs="StarSymbol"/>
        <w:sz w:val="18"/>
        <w:szCs w:val="18"/>
      </w:rPr>
    </w:lvl>
    <w:lvl w:ilvl="4">
      <w:start w:val="1"/>
      <w:numFmt w:val="bullet"/>
      <w:lvlText w:val=""/>
      <w:lvlJc w:val="left"/>
      <w:pPr>
        <w:tabs>
          <w:tab w:val="num" w:pos="4590"/>
        </w:tabs>
        <w:ind w:left="2430" w:firstLine="0"/>
      </w:pPr>
      <w:rPr>
        <w:rFonts w:ascii="Symbol" w:hAnsi="Symbol" w:cs="StarSymbol"/>
        <w:sz w:val="18"/>
        <w:szCs w:val="18"/>
      </w:rPr>
    </w:lvl>
    <w:lvl w:ilvl="5">
      <w:start w:val="1"/>
      <w:numFmt w:val="bullet"/>
      <w:lvlText w:val=""/>
      <w:lvlJc w:val="left"/>
      <w:pPr>
        <w:tabs>
          <w:tab w:val="num" w:pos="4950"/>
        </w:tabs>
        <w:ind w:left="2430" w:firstLine="0"/>
      </w:pPr>
      <w:rPr>
        <w:rFonts w:ascii="Symbol" w:hAnsi="Symbol" w:cs="StarSymbol"/>
        <w:sz w:val="18"/>
        <w:szCs w:val="18"/>
      </w:rPr>
    </w:lvl>
    <w:lvl w:ilvl="6">
      <w:start w:val="1"/>
      <w:numFmt w:val="bullet"/>
      <w:lvlText w:val=""/>
      <w:lvlJc w:val="left"/>
      <w:pPr>
        <w:tabs>
          <w:tab w:val="num" w:pos="5310"/>
        </w:tabs>
        <w:ind w:left="2430" w:firstLine="0"/>
      </w:pPr>
      <w:rPr>
        <w:rFonts w:ascii="Symbol" w:hAnsi="Symbol" w:cs="StarSymbol"/>
        <w:sz w:val="18"/>
        <w:szCs w:val="18"/>
      </w:rPr>
    </w:lvl>
    <w:lvl w:ilvl="7">
      <w:start w:val="1"/>
      <w:numFmt w:val="bullet"/>
      <w:lvlText w:val=""/>
      <w:lvlJc w:val="left"/>
      <w:pPr>
        <w:tabs>
          <w:tab w:val="num" w:pos="5670"/>
        </w:tabs>
        <w:ind w:left="2430" w:firstLine="0"/>
      </w:pPr>
      <w:rPr>
        <w:rFonts w:ascii="Symbol" w:hAnsi="Symbol" w:cs="StarSymbol"/>
        <w:sz w:val="18"/>
        <w:szCs w:val="18"/>
      </w:rPr>
    </w:lvl>
    <w:lvl w:ilvl="8">
      <w:start w:val="1"/>
      <w:numFmt w:val="bullet"/>
      <w:lvlText w:val=""/>
      <w:lvlJc w:val="left"/>
      <w:pPr>
        <w:tabs>
          <w:tab w:val="num" w:pos="6030"/>
        </w:tabs>
        <w:ind w:left="2430" w:firstLine="0"/>
      </w:pPr>
      <w:rPr>
        <w:rFonts w:ascii="Symbol" w:hAnsi="Symbol" w:cs="StarSymbol"/>
        <w:sz w:val="18"/>
        <w:szCs w:val="18"/>
      </w:rPr>
    </w:lvl>
  </w:abstractNum>
  <w:abstractNum w:abstractNumId="2" w15:restartNumberingAfterBreak="0">
    <w:nsid w:val="00000010"/>
    <w:multiLevelType w:val="multilevel"/>
    <w:tmpl w:val="00000010"/>
    <w:lvl w:ilvl="0">
      <w:start w:val="1"/>
      <w:numFmt w:val="bullet"/>
      <w:lvlText w:val=""/>
      <w:lvlJc w:val="left"/>
      <w:pPr>
        <w:tabs>
          <w:tab w:val="num" w:pos="720"/>
        </w:tabs>
      </w:pPr>
      <w:rPr>
        <w:rFonts w:ascii="Symbol" w:hAnsi="Symbol" w:cs="StarSymbol"/>
        <w:sz w:val="18"/>
        <w:szCs w:val="18"/>
      </w:rPr>
    </w:lvl>
    <w:lvl w:ilvl="1">
      <w:start w:val="1"/>
      <w:numFmt w:val="bullet"/>
      <w:lvlText w:val=""/>
      <w:lvlJc w:val="left"/>
      <w:pPr>
        <w:tabs>
          <w:tab w:val="num" w:pos="1080"/>
        </w:tabs>
      </w:pPr>
      <w:rPr>
        <w:rFonts w:ascii="Symbol" w:hAnsi="Symbol" w:cs="StarSymbol"/>
        <w:sz w:val="18"/>
        <w:szCs w:val="18"/>
      </w:rPr>
    </w:lvl>
    <w:lvl w:ilvl="2">
      <w:start w:val="1"/>
      <w:numFmt w:val="bullet"/>
      <w:lvlText w:val=""/>
      <w:lvlJc w:val="left"/>
      <w:pPr>
        <w:tabs>
          <w:tab w:val="num" w:pos="1440"/>
        </w:tabs>
      </w:pPr>
      <w:rPr>
        <w:rFonts w:ascii="Symbol" w:hAnsi="Symbol" w:cs="StarSymbol"/>
        <w:sz w:val="18"/>
        <w:szCs w:val="18"/>
      </w:rPr>
    </w:lvl>
    <w:lvl w:ilvl="3">
      <w:start w:val="1"/>
      <w:numFmt w:val="bullet"/>
      <w:lvlText w:val=""/>
      <w:lvlJc w:val="left"/>
      <w:pPr>
        <w:tabs>
          <w:tab w:val="num" w:pos="1800"/>
        </w:tabs>
      </w:pPr>
      <w:rPr>
        <w:rFonts w:ascii="Symbol" w:hAnsi="Symbol" w:cs="StarSymbol"/>
        <w:sz w:val="18"/>
        <w:szCs w:val="18"/>
      </w:rPr>
    </w:lvl>
    <w:lvl w:ilvl="4">
      <w:start w:val="1"/>
      <w:numFmt w:val="bullet"/>
      <w:lvlText w:val=""/>
      <w:lvlJc w:val="left"/>
      <w:pPr>
        <w:tabs>
          <w:tab w:val="num" w:pos="2160"/>
        </w:tabs>
      </w:pPr>
      <w:rPr>
        <w:rFonts w:ascii="Symbol" w:hAnsi="Symbol" w:cs="StarSymbol"/>
        <w:sz w:val="18"/>
        <w:szCs w:val="18"/>
      </w:rPr>
    </w:lvl>
    <w:lvl w:ilvl="5">
      <w:start w:val="1"/>
      <w:numFmt w:val="bullet"/>
      <w:lvlText w:val=""/>
      <w:lvlJc w:val="left"/>
      <w:pPr>
        <w:tabs>
          <w:tab w:val="num" w:pos="2520"/>
        </w:tabs>
      </w:pPr>
      <w:rPr>
        <w:rFonts w:ascii="Symbol" w:hAnsi="Symbol" w:cs="StarSymbol"/>
        <w:sz w:val="18"/>
        <w:szCs w:val="18"/>
      </w:rPr>
    </w:lvl>
    <w:lvl w:ilvl="6">
      <w:start w:val="1"/>
      <w:numFmt w:val="bullet"/>
      <w:lvlText w:val=""/>
      <w:lvlJc w:val="left"/>
      <w:pPr>
        <w:tabs>
          <w:tab w:val="num" w:pos="2880"/>
        </w:tabs>
      </w:pPr>
      <w:rPr>
        <w:rFonts w:ascii="Symbol" w:hAnsi="Symbol" w:cs="StarSymbol"/>
        <w:sz w:val="18"/>
        <w:szCs w:val="18"/>
      </w:rPr>
    </w:lvl>
    <w:lvl w:ilvl="7">
      <w:start w:val="1"/>
      <w:numFmt w:val="bullet"/>
      <w:lvlText w:val=""/>
      <w:lvlJc w:val="left"/>
      <w:pPr>
        <w:tabs>
          <w:tab w:val="num" w:pos="3240"/>
        </w:tabs>
      </w:pPr>
      <w:rPr>
        <w:rFonts w:ascii="Symbol" w:hAnsi="Symbol" w:cs="StarSymbol"/>
        <w:sz w:val="18"/>
        <w:szCs w:val="18"/>
      </w:rPr>
    </w:lvl>
    <w:lvl w:ilvl="8">
      <w:start w:val="1"/>
      <w:numFmt w:val="bullet"/>
      <w:lvlText w:val=""/>
      <w:lvlJc w:val="left"/>
      <w:pPr>
        <w:tabs>
          <w:tab w:val="num" w:pos="3600"/>
        </w:tabs>
      </w:pPr>
      <w:rPr>
        <w:rFonts w:ascii="Symbol" w:hAnsi="Symbol" w:cs="StarSymbol"/>
        <w:sz w:val="18"/>
        <w:szCs w:val="18"/>
      </w:rPr>
    </w:lvl>
  </w:abstractNum>
  <w:abstractNum w:abstractNumId="3" w15:restartNumberingAfterBreak="0">
    <w:nsid w:val="002E0CAC"/>
    <w:multiLevelType w:val="hybridMultilevel"/>
    <w:tmpl w:val="C3AC553C"/>
    <w:lvl w:ilvl="0" w:tplc="35789774">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2F22F9A"/>
    <w:multiLevelType w:val="hybridMultilevel"/>
    <w:tmpl w:val="E12E4F94"/>
    <w:lvl w:ilvl="0" w:tplc="35789774">
      <w:start w:val="1"/>
      <w:numFmt w:val="bullet"/>
      <w:lvlText w:val="•"/>
      <w:lvlJc w:val="left"/>
      <w:pPr>
        <w:tabs>
          <w:tab w:val="num" w:pos="720"/>
        </w:tabs>
        <w:ind w:left="720" w:hanging="360"/>
      </w:pPr>
      <w:rPr>
        <w:rFonts w:ascii="Arial" w:hAnsi="Arial" w:hint="default"/>
      </w:rPr>
    </w:lvl>
    <w:lvl w:ilvl="1" w:tplc="B18E0662" w:tentative="1">
      <w:start w:val="1"/>
      <w:numFmt w:val="bullet"/>
      <w:lvlText w:val="•"/>
      <w:lvlJc w:val="left"/>
      <w:pPr>
        <w:tabs>
          <w:tab w:val="num" w:pos="1440"/>
        </w:tabs>
        <w:ind w:left="1440" w:hanging="360"/>
      </w:pPr>
      <w:rPr>
        <w:rFonts w:ascii="Arial" w:hAnsi="Arial" w:hint="default"/>
      </w:rPr>
    </w:lvl>
    <w:lvl w:ilvl="2" w:tplc="257209E2" w:tentative="1">
      <w:start w:val="1"/>
      <w:numFmt w:val="bullet"/>
      <w:lvlText w:val="•"/>
      <w:lvlJc w:val="left"/>
      <w:pPr>
        <w:tabs>
          <w:tab w:val="num" w:pos="2160"/>
        </w:tabs>
        <w:ind w:left="2160" w:hanging="360"/>
      </w:pPr>
      <w:rPr>
        <w:rFonts w:ascii="Arial" w:hAnsi="Arial" w:hint="default"/>
      </w:rPr>
    </w:lvl>
    <w:lvl w:ilvl="3" w:tplc="76E4A8A8" w:tentative="1">
      <w:start w:val="1"/>
      <w:numFmt w:val="bullet"/>
      <w:lvlText w:val="•"/>
      <w:lvlJc w:val="left"/>
      <w:pPr>
        <w:tabs>
          <w:tab w:val="num" w:pos="2880"/>
        </w:tabs>
        <w:ind w:left="2880" w:hanging="360"/>
      </w:pPr>
      <w:rPr>
        <w:rFonts w:ascii="Arial" w:hAnsi="Arial" w:hint="default"/>
      </w:rPr>
    </w:lvl>
    <w:lvl w:ilvl="4" w:tplc="BDC4B9C2" w:tentative="1">
      <w:start w:val="1"/>
      <w:numFmt w:val="bullet"/>
      <w:lvlText w:val="•"/>
      <w:lvlJc w:val="left"/>
      <w:pPr>
        <w:tabs>
          <w:tab w:val="num" w:pos="3600"/>
        </w:tabs>
        <w:ind w:left="3600" w:hanging="360"/>
      </w:pPr>
      <w:rPr>
        <w:rFonts w:ascii="Arial" w:hAnsi="Arial" w:hint="default"/>
      </w:rPr>
    </w:lvl>
    <w:lvl w:ilvl="5" w:tplc="E5C4405C" w:tentative="1">
      <w:start w:val="1"/>
      <w:numFmt w:val="bullet"/>
      <w:lvlText w:val="•"/>
      <w:lvlJc w:val="left"/>
      <w:pPr>
        <w:tabs>
          <w:tab w:val="num" w:pos="4320"/>
        </w:tabs>
        <w:ind w:left="4320" w:hanging="360"/>
      </w:pPr>
      <w:rPr>
        <w:rFonts w:ascii="Arial" w:hAnsi="Arial" w:hint="default"/>
      </w:rPr>
    </w:lvl>
    <w:lvl w:ilvl="6" w:tplc="955670A6" w:tentative="1">
      <w:start w:val="1"/>
      <w:numFmt w:val="bullet"/>
      <w:lvlText w:val="•"/>
      <w:lvlJc w:val="left"/>
      <w:pPr>
        <w:tabs>
          <w:tab w:val="num" w:pos="5040"/>
        </w:tabs>
        <w:ind w:left="5040" w:hanging="360"/>
      </w:pPr>
      <w:rPr>
        <w:rFonts w:ascii="Arial" w:hAnsi="Arial" w:hint="default"/>
      </w:rPr>
    </w:lvl>
    <w:lvl w:ilvl="7" w:tplc="0472CEC2" w:tentative="1">
      <w:start w:val="1"/>
      <w:numFmt w:val="bullet"/>
      <w:lvlText w:val="•"/>
      <w:lvlJc w:val="left"/>
      <w:pPr>
        <w:tabs>
          <w:tab w:val="num" w:pos="5760"/>
        </w:tabs>
        <w:ind w:left="5760" w:hanging="360"/>
      </w:pPr>
      <w:rPr>
        <w:rFonts w:ascii="Arial" w:hAnsi="Arial" w:hint="default"/>
      </w:rPr>
    </w:lvl>
    <w:lvl w:ilvl="8" w:tplc="9C784FE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3852798"/>
    <w:multiLevelType w:val="hybridMultilevel"/>
    <w:tmpl w:val="7958B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54B33F1"/>
    <w:multiLevelType w:val="hybridMultilevel"/>
    <w:tmpl w:val="B52620BC"/>
    <w:lvl w:ilvl="0" w:tplc="52D2A29A">
      <w:start w:val="17"/>
      <w:numFmt w:val="decimal"/>
      <w:lvlText w:val="%1."/>
      <w:lvlJc w:val="left"/>
      <w:pPr>
        <w:ind w:left="720" w:hanging="360"/>
      </w:pPr>
      <w:rPr>
        <w:rFonts w:hint="default"/>
        <w:b/>
      </w:rPr>
    </w:lvl>
    <w:lvl w:ilvl="1" w:tplc="73B8C142" w:tentative="1">
      <w:start w:val="1"/>
      <w:numFmt w:val="lowerLetter"/>
      <w:lvlText w:val="%2."/>
      <w:lvlJc w:val="left"/>
      <w:pPr>
        <w:ind w:left="1440" w:hanging="360"/>
      </w:pPr>
    </w:lvl>
    <w:lvl w:ilvl="2" w:tplc="9B0EEB62" w:tentative="1">
      <w:start w:val="1"/>
      <w:numFmt w:val="lowerRoman"/>
      <w:lvlText w:val="%3."/>
      <w:lvlJc w:val="right"/>
      <w:pPr>
        <w:ind w:left="2160" w:hanging="180"/>
      </w:pPr>
    </w:lvl>
    <w:lvl w:ilvl="3" w:tplc="BCB28D08" w:tentative="1">
      <w:start w:val="1"/>
      <w:numFmt w:val="decimal"/>
      <w:lvlText w:val="%4."/>
      <w:lvlJc w:val="left"/>
      <w:pPr>
        <w:ind w:left="2880" w:hanging="360"/>
      </w:pPr>
    </w:lvl>
    <w:lvl w:ilvl="4" w:tplc="E962091C" w:tentative="1">
      <w:start w:val="1"/>
      <w:numFmt w:val="lowerLetter"/>
      <w:lvlText w:val="%5."/>
      <w:lvlJc w:val="left"/>
      <w:pPr>
        <w:ind w:left="3600" w:hanging="360"/>
      </w:pPr>
    </w:lvl>
    <w:lvl w:ilvl="5" w:tplc="BCB274BA" w:tentative="1">
      <w:start w:val="1"/>
      <w:numFmt w:val="lowerRoman"/>
      <w:lvlText w:val="%6."/>
      <w:lvlJc w:val="right"/>
      <w:pPr>
        <w:ind w:left="4320" w:hanging="180"/>
      </w:pPr>
    </w:lvl>
    <w:lvl w:ilvl="6" w:tplc="6D66414A" w:tentative="1">
      <w:start w:val="1"/>
      <w:numFmt w:val="decimal"/>
      <w:lvlText w:val="%7."/>
      <w:lvlJc w:val="left"/>
      <w:pPr>
        <w:ind w:left="5040" w:hanging="360"/>
      </w:pPr>
    </w:lvl>
    <w:lvl w:ilvl="7" w:tplc="06903062" w:tentative="1">
      <w:start w:val="1"/>
      <w:numFmt w:val="lowerLetter"/>
      <w:lvlText w:val="%8."/>
      <w:lvlJc w:val="left"/>
      <w:pPr>
        <w:ind w:left="5760" w:hanging="360"/>
      </w:pPr>
    </w:lvl>
    <w:lvl w:ilvl="8" w:tplc="9BBCF50E" w:tentative="1">
      <w:start w:val="1"/>
      <w:numFmt w:val="lowerRoman"/>
      <w:lvlText w:val="%9."/>
      <w:lvlJc w:val="right"/>
      <w:pPr>
        <w:ind w:left="6480" w:hanging="180"/>
      </w:pPr>
    </w:lvl>
  </w:abstractNum>
  <w:abstractNum w:abstractNumId="7" w15:restartNumberingAfterBreak="0">
    <w:nsid w:val="0E452D6D"/>
    <w:multiLevelType w:val="hybridMultilevel"/>
    <w:tmpl w:val="F03AA092"/>
    <w:lvl w:ilvl="0" w:tplc="35789774">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E726E13"/>
    <w:multiLevelType w:val="hybridMultilevel"/>
    <w:tmpl w:val="439045BC"/>
    <w:lvl w:ilvl="0" w:tplc="99781B66">
      <w:start w:val="1"/>
      <w:numFmt w:val="bullet"/>
      <w:lvlText w:val="•"/>
      <w:lvlJc w:val="left"/>
      <w:pPr>
        <w:tabs>
          <w:tab w:val="num" w:pos="720"/>
        </w:tabs>
        <w:ind w:left="720" w:hanging="360"/>
      </w:pPr>
      <w:rPr>
        <w:rFonts w:ascii="Arial" w:hAnsi="Arial" w:hint="default"/>
      </w:rPr>
    </w:lvl>
    <w:lvl w:ilvl="1" w:tplc="9F421A3C" w:tentative="1">
      <w:start w:val="1"/>
      <w:numFmt w:val="bullet"/>
      <w:lvlText w:val="•"/>
      <w:lvlJc w:val="left"/>
      <w:pPr>
        <w:tabs>
          <w:tab w:val="num" w:pos="1440"/>
        </w:tabs>
        <w:ind w:left="1440" w:hanging="360"/>
      </w:pPr>
      <w:rPr>
        <w:rFonts w:ascii="Arial" w:hAnsi="Arial" w:hint="default"/>
      </w:rPr>
    </w:lvl>
    <w:lvl w:ilvl="2" w:tplc="D0725386" w:tentative="1">
      <w:start w:val="1"/>
      <w:numFmt w:val="bullet"/>
      <w:lvlText w:val="•"/>
      <w:lvlJc w:val="left"/>
      <w:pPr>
        <w:tabs>
          <w:tab w:val="num" w:pos="2160"/>
        </w:tabs>
        <w:ind w:left="2160" w:hanging="360"/>
      </w:pPr>
      <w:rPr>
        <w:rFonts w:ascii="Arial" w:hAnsi="Arial" w:hint="default"/>
      </w:rPr>
    </w:lvl>
    <w:lvl w:ilvl="3" w:tplc="ACACC722" w:tentative="1">
      <w:start w:val="1"/>
      <w:numFmt w:val="bullet"/>
      <w:lvlText w:val="•"/>
      <w:lvlJc w:val="left"/>
      <w:pPr>
        <w:tabs>
          <w:tab w:val="num" w:pos="2880"/>
        </w:tabs>
        <w:ind w:left="2880" w:hanging="360"/>
      </w:pPr>
      <w:rPr>
        <w:rFonts w:ascii="Arial" w:hAnsi="Arial" w:hint="default"/>
      </w:rPr>
    </w:lvl>
    <w:lvl w:ilvl="4" w:tplc="196CCCF8" w:tentative="1">
      <w:start w:val="1"/>
      <w:numFmt w:val="bullet"/>
      <w:lvlText w:val="•"/>
      <w:lvlJc w:val="left"/>
      <w:pPr>
        <w:tabs>
          <w:tab w:val="num" w:pos="3600"/>
        </w:tabs>
        <w:ind w:left="3600" w:hanging="360"/>
      </w:pPr>
      <w:rPr>
        <w:rFonts w:ascii="Arial" w:hAnsi="Arial" w:hint="default"/>
      </w:rPr>
    </w:lvl>
    <w:lvl w:ilvl="5" w:tplc="CEB6AAC0" w:tentative="1">
      <w:start w:val="1"/>
      <w:numFmt w:val="bullet"/>
      <w:lvlText w:val="•"/>
      <w:lvlJc w:val="left"/>
      <w:pPr>
        <w:tabs>
          <w:tab w:val="num" w:pos="4320"/>
        </w:tabs>
        <w:ind w:left="4320" w:hanging="360"/>
      </w:pPr>
      <w:rPr>
        <w:rFonts w:ascii="Arial" w:hAnsi="Arial" w:hint="default"/>
      </w:rPr>
    </w:lvl>
    <w:lvl w:ilvl="6" w:tplc="3382840E" w:tentative="1">
      <w:start w:val="1"/>
      <w:numFmt w:val="bullet"/>
      <w:lvlText w:val="•"/>
      <w:lvlJc w:val="left"/>
      <w:pPr>
        <w:tabs>
          <w:tab w:val="num" w:pos="5040"/>
        </w:tabs>
        <w:ind w:left="5040" w:hanging="360"/>
      </w:pPr>
      <w:rPr>
        <w:rFonts w:ascii="Arial" w:hAnsi="Arial" w:hint="default"/>
      </w:rPr>
    </w:lvl>
    <w:lvl w:ilvl="7" w:tplc="9356F26E" w:tentative="1">
      <w:start w:val="1"/>
      <w:numFmt w:val="bullet"/>
      <w:lvlText w:val="•"/>
      <w:lvlJc w:val="left"/>
      <w:pPr>
        <w:tabs>
          <w:tab w:val="num" w:pos="5760"/>
        </w:tabs>
        <w:ind w:left="5760" w:hanging="360"/>
      </w:pPr>
      <w:rPr>
        <w:rFonts w:ascii="Arial" w:hAnsi="Arial" w:hint="default"/>
      </w:rPr>
    </w:lvl>
    <w:lvl w:ilvl="8" w:tplc="0A2E03D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6434DC5"/>
    <w:multiLevelType w:val="multilevel"/>
    <w:tmpl w:val="72300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827773"/>
    <w:multiLevelType w:val="hybridMultilevel"/>
    <w:tmpl w:val="A0AA345C"/>
    <w:lvl w:ilvl="0" w:tplc="22EE85F2">
      <w:start w:val="1"/>
      <w:numFmt w:val="bullet"/>
      <w:lvlText w:val="•"/>
      <w:lvlJc w:val="left"/>
      <w:pPr>
        <w:tabs>
          <w:tab w:val="num" w:pos="720"/>
        </w:tabs>
        <w:ind w:left="720" w:hanging="360"/>
      </w:pPr>
      <w:rPr>
        <w:rFonts w:ascii="Arial" w:hAnsi="Arial" w:hint="default"/>
      </w:rPr>
    </w:lvl>
    <w:lvl w:ilvl="1" w:tplc="33A82DA6" w:tentative="1">
      <w:start w:val="1"/>
      <w:numFmt w:val="bullet"/>
      <w:lvlText w:val="•"/>
      <w:lvlJc w:val="left"/>
      <w:pPr>
        <w:tabs>
          <w:tab w:val="num" w:pos="1440"/>
        </w:tabs>
        <w:ind w:left="1440" w:hanging="360"/>
      </w:pPr>
      <w:rPr>
        <w:rFonts w:ascii="Arial" w:hAnsi="Arial" w:hint="default"/>
      </w:rPr>
    </w:lvl>
    <w:lvl w:ilvl="2" w:tplc="94D2CFF4" w:tentative="1">
      <w:start w:val="1"/>
      <w:numFmt w:val="bullet"/>
      <w:lvlText w:val="•"/>
      <w:lvlJc w:val="left"/>
      <w:pPr>
        <w:tabs>
          <w:tab w:val="num" w:pos="2160"/>
        </w:tabs>
        <w:ind w:left="2160" w:hanging="360"/>
      </w:pPr>
      <w:rPr>
        <w:rFonts w:ascii="Arial" w:hAnsi="Arial" w:hint="default"/>
      </w:rPr>
    </w:lvl>
    <w:lvl w:ilvl="3" w:tplc="3A4CF00A" w:tentative="1">
      <w:start w:val="1"/>
      <w:numFmt w:val="bullet"/>
      <w:lvlText w:val="•"/>
      <w:lvlJc w:val="left"/>
      <w:pPr>
        <w:tabs>
          <w:tab w:val="num" w:pos="2880"/>
        </w:tabs>
        <w:ind w:left="2880" w:hanging="360"/>
      </w:pPr>
      <w:rPr>
        <w:rFonts w:ascii="Arial" w:hAnsi="Arial" w:hint="default"/>
      </w:rPr>
    </w:lvl>
    <w:lvl w:ilvl="4" w:tplc="36662FD0" w:tentative="1">
      <w:start w:val="1"/>
      <w:numFmt w:val="bullet"/>
      <w:lvlText w:val="•"/>
      <w:lvlJc w:val="left"/>
      <w:pPr>
        <w:tabs>
          <w:tab w:val="num" w:pos="3600"/>
        </w:tabs>
        <w:ind w:left="3600" w:hanging="360"/>
      </w:pPr>
      <w:rPr>
        <w:rFonts w:ascii="Arial" w:hAnsi="Arial" w:hint="default"/>
      </w:rPr>
    </w:lvl>
    <w:lvl w:ilvl="5" w:tplc="BB040006" w:tentative="1">
      <w:start w:val="1"/>
      <w:numFmt w:val="bullet"/>
      <w:lvlText w:val="•"/>
      <w:lvlJc w:val="left"/>
      <w:pPr>
        <w:tabs>
          <w:tab w:val="num" w:pos="4320"/>
        </w:tabs>
        <w:ind w:left="4320" w:hanging="360"/>
      </w:pPr>
      <w:rPr>
        <w:rFonts w:ascii="Arial" w:hAnsi="Arial" w:hint="default"/>
      </w:rPr>
    </w:lvl>
    <w:lvl w:ilvl="6" w:tplc="503C855C" w:tentative="1">
      <w:start w:val="1"/>
      <w:numFmt w:val="bullet"/>
      <w:lvlText w:val="•"/>
      <w:lvlJc w:val="left"/>
      <w:pPr>
        <w:tabs>
          <w:tab w:val="num" w:pos="5040"/>
        </w:tabs>
        <w:ind w:left="5040" w:hanging="360"/>
      </w:pPr>
      <w:rPr>
        <w:rFonts w:ascii="Arial" w:hAnsi="Arial" w:hint="default"/>
      </w:rPr>
    </w:lvl>
    <w:lvl w:ilvl="7" w:tplc="A87665B4" w:tentative="1">
      <w:start w:val="1"/>
      <w:numFmt w:val="bullet"/>
      <w:lvlText w:val="•"/>
      <w:lvlJc w:val="left"/>
      <w:pPr>
        <w:tabs>
          <w:tab w:val="num" w:pos="5760"/>
        </w:tabs>
        <w:ind w:left="5760" w:hanging="360"/>
      </w:pPr>
      <w:rPr>
        <w:rFonts w:ascii="Arial" w:hAnsi="Arial" w:hint="default"/>
      </w:rPr>
    </w:lvl>
    <w:lvl w:ilvl="8" w:tplc="3930664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8CE4F22"/>
    <w:multiLevelType w:val="hybridMultilevel"/>
    <w:tmpl w:val="828EE09A"/>
    <w:lvl w:ilvl="0" w:tplc="81DEAAD0">
      <w:start w:val="1"/>
      <w:numFmt w:val="decimal"/>
      <w:lvlText w:val="%1."/>
      <w:lvlJc w:val="left"/>
      <w:pPr>
        <w:ind w:left="720" w:hanging="360"/>
      </w:pPr>
      <w:rPr>
        <w:rFonts w:hint="default"/>
      </w:rPr>
    </w:lvl>
    <w:lvl w:ilvl="1" w:tplc="75B6359A" w:tentative="1">
      <w:start w:val="1"/>
      <w:numFmt w:val="lowerLetter"/>
      <w:lvlText w:val="%2."/>
      <w:lvlJc w:val="left"/>
      <w:pPr>
        <w:ind w:left="1440" w:hanging="360"/>
      </w:pPr>
    </w:lvl>
    <w:lvl w:ilvl="2" w:tplc="A356A186" w:tentative="1">
      <w:start w:val="1"/>
      <w:numFmt w:val="lowerRoman"/>
      <w:lvlText w:val="%3."/>
      <w:lvlJc w:val="right"/>
      <w:pPr>
        <w:ind w:left="2160" w:hanging="180"/>
      </w:pPr>
    </w:lvl>
    <w:lvl w:ilvl="3" w:tplc="048E25BA" w:tentative="1">
      <w:start w:val="1"/>
      <w:numFmt w:val="decimal"/>
      <w:lvlText w:val="%4."/>
      <w:lvlJc w:val="left"/>
      <w:pPr>
        <w:ind w:left="2880" w:hanging="360"/>
      </w:pPr>
    </w:lvl>
    <w:lvl w:ilvl="4" w:tplc="C4022090" w:tentative="1">
      <w:start w:val="1"/>
      <w:numFmt w:val="lowerLetter"/>
      <w:lvlText w:val="%5."/>
      <w:lvlJc w:val="left"/>
      <w:pPr>
        <w:ind w:left="3600" w:hanging="360"/>
      </w:pPr>
    </w:lvl>
    <w:lvl w:ilvl="5" w:tplc="76AE7B06" w:tentative="1">
      <w:start w:val="1"/>
      <w:numFmt w:val="lowerRoman"/>
      <w:lvlText w:val="%6."/>
      <w:lvlJc w:val="right"/>
      <w:pPr>
        <w:ind w:left="4320" w:hanging="180"/>
      </w:pPr>
    </w:lvl>
    <w:lvl w:ilvl="6" w:tplc="37FE54BE" w:tentative="1">
      <w:start w:val="1"/>
      <w:numFmt w:val="decimal"/>
      <w:lvlText w:val="%7."/>
      <w:lvlJc w:val="left"/>
      <w:pPr>
        <w:ind w:left="5040" w:hanging="360"/>
      </w:pPr>
    </w:lvl>
    <w:lvl w:ilvl="7" w:tplc="8F5C25F8" w:tentative="1">
      <w:start w:val="1"/>
      <w:numFmt w:val="lowerLetter"/>
      <w:lvlText w:val="%8."/>
      <w:lvlJc w:val="left"/>
      <w:pPr>
        <w:ind w:left="5760" w:hanging="360"/>
      </w:pPr>
    </w:lvl>
    <w:lvl w:ilvl="8" w:tplc="EC6A1D36" w:tentative="1">
      <w:start w:val="1"/>
      <w:numFmt w:val="lowerRoman"/>
      <w:lvlText w:val="%9."/>
      <w:lvlJc w:val="right"/>
      <w:pPr>
        <w:ind w:left="6480" w:hanging="180"/>
      </w:pPr>
    </w:lvl>
  </w:abstractNum>
  <w:abstractNum w:abstractNumId="12" w15:restartNumberingAfterBreak="0">
    <w:nsid w:val="19446EDE"/>
    <w:multiLevelType w:val="hybridMultilevel"/>
    <w:tmpl w:val="33D6E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BA06E4A"/>
    <w:multiLevelType w:val="hybridMultilevel"/>
    <w:tmpl w:val="B3542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F397C80"/>
    <w:multiLevelType w:val="hybridMultilevel"/>
    <w:tmpl w:val="3092B1B8"/>
    <w:lvl w:ilvl="0" w:tplc="D72C60CC">
      <w:start w:val="1"/>
      <w:numFmt w:val="bullet"/>
      <w:lvlText w:val=""/>
      <w:lvlJc w:val="left"/>
      <w:pPr>
        <w:ind w:left="720" w:hanging="360"/>
      </w:pPr>
      <w:rPr>
        <w:rFonts w:ascii="Symbol" w:hAnsi="Symbol" w:hint="default"/>
      </w:rPr>
    </w:lvl>
    <w:lvl w:ilvl="1" w:tplc="0F520F14" w:tentative="1">
      <w:start w:val="1"/>
      <w:numFmt w:val="bullet"/>
      <w:lvlText w:val="o"/>
      <w:lvlJc w:val="left"/>
      <w:pPr>
        <w:ind w:left="1440" w:hanging="360"/>
      </w:pPr>
      <w:rPr>
        <w:rFonts w:ascii="Courier New" w:hAnsi="Courier New" w:cs="Courier New" w:hint="default"/>
      </w:rPr>
    </w:lvl>
    <w:lvl w:ilvl="2" w:tplc="BECE81E2" w:tentative="1">
      <w:start w:val="1"/>
      <w:numFmt w:val="bullet"/>
      <w:lvlText w:val=""/>
      <w:lvlJc w:val="left"/>
      <w:pPr>
        <w:ind w:left="2160" w:hanging="360"/>
      </w:pPr>
      <w:rPr>
        <w:rFonts w:ascii="Wingdings" w:hAnsi="Wingdings" w:hint="default"/>
      </w:rPr>
    </w:lvl>
    <w:lvl w:ilvl="3" w:tplc="3D08D294" w:tentative="1">
      <w:start w:val="1"/>
      <w:numFmt w:val="bullet"/>
      <w:lvlText w:val=""/>
      <w:lvlJc w:val="left"/>
      <w:pPr>
        <w:ind w:left="2880" w:hanging="360"/>
      </w:pPr>
      <w:rPr>
        <w:rFonts w:ascii="Symbol" w:hAnsi="Symbol" w:hint="default"/>
      </w:rPr>
    </w:lvl>
    <w:lvl w:ilvl="4" w:tplc="06123582" w:tentative="1">
      <w:start w:val="1"/>
      <w:numFmt w:val="bullet"/>
      <w:lvlText w:val="o"/>
      <w:lvlJc w:val="left"/>
      <w:pPr>
        <w:ind w:left="3600" w:hanging="360"/>
      </w:pPr>
      <w:rPr>
        <w:rFonts w:ascii="Courier New" w:hAnsi="Courier New" w:cs="Courier New" w:hint="default"/>
      </w:rPr>
    </w:lvl>
    <w:lvl w:ilvl="5" w:tplc="269810B8" w:tentative="1">
      <w:start w:val="1"/>
      <w:numFmt w:val="bullet"/>
      <w:lvlText w:val=""/>
      <w:lvlJc w:val="left"/>
      <w:pPr>
        <w:ind w:left="4320" w:hanging="360"/>
      </w:pPr>
      <w:rPr>
        <w:rFonts w:ascii="Wingdings" w:hAnsi="Wingdings" w:hint="default"/>
      </w:rPr>
    </w:lvl>
    <w:lvl w:ilvl="6" w:tplc="AACE45C4" w:tentative="1">
      <w:start w:val="1"/>
      <w:numFmt w:val="bullet"/>
      <w:lvlText w:val=""/>
      <w:lvlJc w:val="left"/>
      <w:pPr>
        <w:ind w:left="5040" w:hanging="360"/>
      </w:pPr>
      <w:rPr>
        <w:rFonts w:ascii="Symbol" w:hAnsi="Symbol" w:hint="default"/>
      </w:rPr>
    </w:lvl>
    <w:lvl w:ilvl="7" w:tplc="C2A490D6" w:tentative="1">
      <w:start w:val="1"/>
      <w:numFmt w:val="bullet"/>
      <w:lvlText w:val="o"/>
      <w:lvlJc w:val="left"/>
      <w:pPr>
        <w:ind w:left="5760" w:hanging="360"/>
      </w:pPr>
      <w:rPr>
        <w:rFonts w:ascii="Courier New" w:hAnsi="Courier New" w:cs="Courier New" w:hint="default"/>
      </w:rPr>
    </w:lvl>
    <w:lvl w:ilvl="8" w:tplc="FCE2F932" w:tentative="1">
      <w:start w:val="1"/>
      <w:numFmt w:val="bullet"/>
      <w:lvlText w:val=""/>
      <w:lvlJc w:val="left"/>
      <w:pPr>
        <w:ind w:left="6480" w:hanging="360"/>
      </w:pPr>
      <w:rPr>
        <w:rFonts w:ascii="Wingdings" w:hAnsi="Wingdings" w:hint="default"/>
      </w:rPr>
    </w:lvl>
  </w:abstractNum>
  <w:abstractNum w:abstractNumId="15" w15:restartNumberingAfterBreak="0">
    <w:nsid w:val="20E5200E"/>
    <w:multiLevelType w:val="hybridMultilevel"/>
    <w:tmpl w:val="CDDAA87C"/>
    <w:lvl w:ilvl="0" w:tplc="1B608C90">
      <w:start w:val="1"/>
      <w:numFmt w:val="bullet"/>
      <w:lvlText w:val=""/>
      <w:lvlJc w:val="left"/>
      <w:pPr>
        <w:tabs>
          <w:tab w:val="num" w:pos="720"/>
        </w:tabs>
        <w:ind w:left="720" w:hanging="360"/>
      </w:pPr>
      <w:rPr>
        <w:rFonts w:ascii="Wingdings 2" w:hAnsi="Wingdings 2" w:hint="default"/>
      </w:rPr>
    </w:lvl>
    <w:lvl w:ilvl="1" w:tplc="E6B42390" w:tentative="1">
      <w:start w:val="1"/>
      <w:numFmt w:val="bullet"/>
      <w:lvlText w:val=""/>
      <w:lvlJc w:val="left"/>
      <w:pPr>
        <w:tabs>
          <w:tab w:val="num" w:pos="1440"/>
        </w:tabs>
        <w:ind w:left="1440" w:hanging="360"/>
      </w:pPr>
      <w:rPr>
        <w:rFonts w:ascii="Wingdings 2" w:hAnsi="Wingdings 2" w:hint="default"/>
      </w:rPr>
    </w:lvl>
    <w:lvl w:ilvl="2" w:tplc="B92081FC" w:tentative="1">
      <w:start w:val="1"/>
      <w:numFmt w:val="bullet"/>
      <w:lvlText w:val=""/>
      <w:lvlJc w:val="left"/>
      <w:pPr>
        <w:tabs>
          <w:tab w:val="num" w:pos="2160"/>
        </w:tabs>
        <w:ind w:left="2160" w:hanging="360"/>
      </w:pPr>
      <w:rPr>
        <w:rFonts w:ascii="Wingdings 2" w:hAnsi="Wingdings 2" w:hint="default"/>
      </w:rPr>
    </w:lvl>
    <w:lvl w:ilvl="3" w:tplc="2AD2435A" w:tentative="1">
      <w:start w:val="1"/>
      <w:numFmt w:val="bullet"/>
      <w:lvlText w:val=""/>
      <w:lvlJc w:val="left"/>
      <w:pPr>
        <w:tabs>
          <w:tab w:val="num" w:pos="2880"/>
        </w:tabs>
        <w:ind w:left="2880" w:hanging="360"/>
      </w:pPr>
      <w:rPr>
        <w:rFonts w:ascii="Wingdings 2" w:hAnsi="Wingdings 2" w:hint="default"/>
      </w:rPr>
    </w:lvl>
    <w:lvl w:ilvl="4" w:tplc="4CC69BB6" w:tentative="1">
      <w:start w:val="1"/>
      <w:numFmt w:val="bullet"/>
      <w:lvlText w:val=""/>
      <w:lvlJc w:val="left"/>
      <w:pPr>
        <w:tabs>
          <w:tab w:val="num" w:pos="3600"/>
        </w:tabs>
        <w:ind w:left="3600" w:hanging="360"/>
      </w:pPr>
      <w:rPr>
        <w:rFonts w:ascii="Wingdings 2" w:hAnsi="Wingdings 2" w:hint="default"/>
      </w:rPr>
    </w:lvl>
    <w:lvl w:ilvl="5" w:tplc="03C87854" w:tentative="1">
      <w:start w:val="1"/>
      <w:numFmt w:val="bullet"/>
      <w:lvlText w:val=""/>
      <w:lvlJc w:val="left"/>
      <w:pPr>
        <w:tabs>
          <w:tab w:val="num" w:pos="4320"/>
        </w:tabs>
        <w:ind w:left="4320" w:hanging="360"/>
      </w:pPr>
      <w:rPr>
        <w:rFonts w:ascii="Wingdings 2" w:hAnsi="Wingdings 2" w:hint="default"/>
      </w:rPr>
    </w:lvl>
    <w:lvl w:ilvl="6" w:tplc="9F9EF680" w:tentative="1">
      <w:start w:val="1"/>
      <w:numFmt w:val="bullet"/>
      <w:lvlText w:val=""/>
      <w:lvlJc w:val="left"/>
      <w:pPr>
        <w:tabs>
          <w:tab w:val="num" w:pos="5040"/>
        </w:tabs>
        <w:ind w:left="5040" w:hanging="360"/>
      </w:pPr>
      <w:rPr>
        <w:rFonts w:ascii="Wingdings 2" w:hAnsi="Wingdings 2" w:hint="default"/>
      </w:rPr>
    </w:lvl>
    <w:lvl w:ilvl="7" w:tplc="30CC5A1C" w:tentative="1">
      <w:start w:val="1"/>
      <w:numFmt w:val="bullet"/>
      <w:lvlText w:val=""/>
      <w:lvlJc w:val="left"/>
      <w:pPr>
        <w:tabs>
          <w:tab w:val="num" w:pos="5760"/>
        </w:tabs>
        <w:ind w:left="5760" w:hanging="360"/>
      </w:pPr>
      <w:rPr>
        <w:rFonts w:ascii="Wingdings 2" w:hAnsi="Wingdings 2" w:hint="default"/>
      </w:rPr>
    </w:lvl>
    <w:lvl w:ilvl="8" w:tplc="588ECB74"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22D61560"/>
    <w:multiLevelType w:val="multilevel"/>
    <w:tmpl w:val="6DB67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6A2CA4"/>
    <w:multiLevelType w:val="hybridMultilevel"/>
    <w:tmpl w:val="F44A71F0"/>
    <w:lvl w:ilvl="0" w:tplc="6E24BFAC">
      <w:start w:val="1"/>
      <w:numFmt w:val="bullet"/>
      <w:lvlText w:val=""/>
      <w:lvlJc w:val="left"/>
      <w:pPr>
        <w:ind w:left="2160" w:hanging="360"/>
      </w:pPr>
      <w:rPr>
        <w:rFonts w:ascii="Symbol" w:hAnsi="Symbol" w:hint="default"/>
      </w:rPr>
    </w:lvl>
    <w:lvl w:ilvl="1" w:tplc="DBCE2414">
      <w:start w:val="1"/>
      <w:numFmt w:val="bullet"/>
      <w:lvlText w:val="o"/>
      <w:lvlJc w:val="left"/>
      <w:pPr>
        <w:ind w:left="2880" w:hanging="360"/>
      </w:pPr>
      <w:rPr>
        <w:rFonts w:ascii="Courier New" w:hAnsi="Courier New" w:cs="Courier New" w:hint="default"/>
      </w:rPr>
    </w:lvl>
    <w:lvl w:ilvl="2" w:tplc="5ED23C5C" w:tentative="1">
      <w:start w:val="1"/>
      <w:numFmt w:val="bullet"/>
      <w:lvlText w:val=""/>
      <w:lvlJc w:val="left"/>
      <w:pPr>
        <w:ind w:left="3600" w:hanging="360"/>
      </w:pPr>
      <w:rPr>
        <w:rFonts w:ascii="Wingdings" w:hAnsi="Wingdings" w:hint="default"/>
      </w:rPr>
    </w:lvl>
    <w:lvl w:ilvl="3" w:tplc="26E0ECB4" w:tentative="1">
      <w:start w:val="1"/>
      <w:numFmt w:val="bullet"/>
      <w:lvlText w:val=""/>
      <w:lvlJc w:val="left"/>
      <w:pPr>
        <w:ind w:left="4320" w:hanging="360"/>
      </w:pPr>
      <w:rPr>
        <w:rFonts w:ascii="Symbol" w:hAnsi="Symbol" w:hint="default"/>
      </w:rPr>
    </w:lvl>
    <w:lvl w:ilvl="4" w:tplc="78720FF6" w:tentative="1">
      <w:start w:val="1"/>
      <w:numFmt w:val="bullet"/>
      <w:lvlText w:val="o"/>
      <w:lvlJc w:val="left"/>
      <w:pPr>
        <w:ind w:left="5040" w:hanging="360"/>
      </w:pPr>
      <w:rPr>
        <w:rFonts w:ascii="Courier New" w:hAnsi="Courier New" w:cs="Courier New" w:hint="default"/>
      </w:rPr>
    </w:lvl>
    <w:lvl w:ilvl="5" w:tplc="9640C3D2" w:tentative="1">
      <w:start w:val="1"/>
      <w:numFmt w:val="bullet"/>
      <w:lvlText w:val=""/>
      <w:lvlJc w:val="left"/>
      <w:pPr>
        <w:ind w:left="5760" w:hanging="360"/>
      </w:pPr>
      <w:rPr>
        <w:rFonts w:ascii="Wingdings" w:hAnsi="Wingdings" w:hint="default"/>
      </w:rPr>
    </w:lvl>
    <w:lvl w:ilvl="6" w:tplc="F9C80EEA" w:tentative="1">
      <w:start w:val="1"/>
      <w:numFmt w:val="bullet"/>
      <w:lvlText w:val=""/>
      <w:lvlJc w:val="left"/>
      <w:pPr>
        <w:ind w:left="6480" w:hanging="360"/>
      </w:pPr>
      <w:rPr>
        <w:rFonts w:ascii="Symbol" w:hAnsi="Symbol" w:hint="default"/>
      </w:rPr>
    </w:lvl>
    <w:lvl w:ilvl="7" w:tplc="6C62496C" w:tentative="1">
      <w:start w:val="1"/>
      <w:numFmt w:val="bullet"/>
      <w:lvlText w:val="o"/>
      <w:lvlJc w:val="left"/>
      <w:pPr>
        <w:ind w:left="7200" w:hanging="360"/>
      </w:pPr>
      <w:rPr>
        <w:rFonts w:ascii="Courier New" w:hAnsi="Courier New" w:cs="Courier New" w:hint="default"/>
      </w:rPr>
    </w:lvl>
    <w:lvl w:ilvl="8" w:tplc="2F448B38" w:tentative="1">
      <w:start w:val="1"/>
      <w:numFmt w:val="bullet"/>
      <w:lvlText w:val=""/>
      <w:lvlJc w:val="left"/>
      <w:pPr>
        <w:ind w:left="7920" w:hanging="360"/>
      </w:pPr>
      <w:rPr>
        <w:rFonts w:ascii="Wingdings" w:hAnsi="Wingdings" w:hint="default"/>
      </w:rPr>
    </w:lvl>
  </w:abstractNum>
  <w:abstractNum w:abstractNumId="18" w15:restartNumberingAfterBreak="0">
    <w:nsid w:val="2D3036BA"/>
    <w:multiLevelType w:val="hybridMultilevel"/>
    <w:tmpl w:val="91560A26"/>
    <w:lvl w:ilvl="0" w:tplc="9ACAD2B8">
      <w:start w:val="1"/>
      <w:numFmt w:val="bullet"/>
      <w:lvlText w:val="•"/>
      <w:lvlJc w:val="left"/>
      <w:pPr>
        <w:tabs>
          <w:tab w:val="num" w:pos="720"/>
        </w:tabs>
        <w:ind w:left="720" w:hanging="360"/>
      </w:pPr>
      <w:rPr>
        <w:rFonts w:ascii="Arial" w:hAnsi="Arial" w:hint="default"/>
      </w:rPr>
    </w:lvl>
    <w:lvl w:ilvl="1" w:tplc="662645FC" w:tentative="1">
      <w:start w:val="1"/>
      <w:numFmt w:val="bullet"/>
      <w:lvlText w:val="•"/>
      <w:lvlJc w:val="left"/>
      <w:pPr>
        <w:tabs>
          <w:tab w:val="num" w:pos="1440"/>
        </w:tabs>
        <w:ind w:left="1440" w:hanging="360"/>
      </w:pPr>
      <w:rPr>
        <w:rFonts w:ascii="Arial" w:hAnsi="Arial" w:hint="default"/>
      </w:rPr>
    </w:lvl>
    <w:lvl w:ilvl="2" w:tplc="2472B266" w:tentative="1">
      <w:start w:val="1"/>
      <w:numFmt w:val="bullet"/>
      <w:lvlText w:val="•"/>
      <w:lvlJc w:val="left"/>
      <w:pPr>
        <w:tabs>
          <w:tab w:val="num" w:pos="2160"/>
        </w:tabs>
        <w:ind w:left="2160" w:hanging="360"/>
      </w:pPr>
      <w:rPr>
        <w:rFonts w:ascii="Arial" w:hAnsi="Arial" w:hint="default"/>
      </w:rPr>
    </w:lvl>
    <w:lvl w:ilvl="3" w:tplc="A6B86020" w:tentative="1">
      <w:start w:val="1"/>
      <w:numFmt w:val="bullet"/>
      <w:lvlText w:val="•"/>
      <w:lvlJc w:val="left"/>
      <w:pPr>
        <w:tabs>
          <w:tab w:val="num" w:pos="2880"/>
        </w:tabs>
        <w:ind w:left="2880" w:hanging="360"/>
      </w:pPr>
      <w:rPr>
        <w:rFonts w:ascii="Arial" w:hAnsi="Arial" w:hint="default"/>
      </w:rPr>
    </w:lvl>
    <w:lvl w:ilvl="4" w:tplc="1334EFCA" w:tentative="1">
      <w:start w:val="1"/>
      <w:numFmt w:val="bullet"/>
      <w:lvlText w:val="•"/>
      <w:lvlJc w:val="left"/>
      <w:pPr>
        <w:tabs>
          <w:tab w:val="num" w:pos="3600"/>
        </w:tabs>
        <w:ind w:left="3600" w:hanging="360"/>
      </w:pPr>
      <w:rPr>
        <w:rFonts w:ascii="Arial" w:hAnsi="Arial" w:hint="default"/>
      </w:rPr>
    </w:lvl>
    <w:lvl w:ilvl="5" w:tplc="B4D286CC" w:tentative="1">
      <w:start w:val="1"/>
      <w:numFmt w:val="bullet"/>
      <w:lvlText w:val="•"/>
      <w:lvlJc w:val="left"/>
      <w:pPr>
        <w:tabs>
          <w:tab w:val="num" w:pos="4320"/>
        </w:tabs>
        <w:ind w:left="4320" w:hanging="360"/>
      </w:pPr>
      <w:rPr>
        <w:rFonts w:ascii="Arial" w:hAnsi="Arial" w:hint="default"/>
      </w:rPr>
    </w:lvl>
    <w:lvl w:ilvl="6" w:tplc="A0E85974" w:tentative="1">
      <w:start w:val="1"/>
      <w:numFmt w:val="bullet"/>
      <w:lvlText w:val="•"/>
      <w:lvlJc w:val="left"/>
      <w:pPr>
        <w:tabs>
          <w:tab w:val="num" w:pos="5040"/>
        </w:tabs>
        <w:ind w:left="5040" w:hanging="360"/>
      </w:pPr>
      <w:rPr>
        <w:rFonts w:ascii="Arial" w:hAnsi="Arial" w:hint="default"/>
      </w:rPr>
    </w:lvl>
    <w:lvl w:ilvl="7" w:tplc="2722A782" w:tentative="1">
      <w:start w:val="1"/>
      <w:numFmt w:val="bullet"/>
      <w:lvlText w:val="•"/>
      <w:lvlJc w:val="left"/>
      <w:pPr>
        <w:tabs>
          <w:tab w:val="num" w:pos="5760"/>
        </w:tabs>
        <w:ind w:left="5760" w:hanging="360"/>
      </w:pPr>
      <w:rPr>
        <w:rFonts w:ascii="Arial" w:hAnsi="Arial" w:hint="default"/>
      </w:rPr>
    </w:lvl>
    <w:lvl w:ilvl="8" w:tplc="9BBAD37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13C05BD"/>
    <w:multiLevelType w:val="hybridMultilevel"/>
    <w:tmpl w:val="96549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3F85BF8"/>
    <w:multiLevelType w:val="hybridMultilevel"/>
    <w:tmpl w:val="EA5C7DC2"/>
    <w:lvl w:ilvl="0" w:tplc="0DB09CCA">
      <w:start w:val="1"/>
      <w:numFmt w:val="bullet"/>
      <w:lvlText w:val="•"/>
      <w:lvlJc w:val="left"/>
      <w:pPr>
        <w:tabs>
          <w:tab w:val="num" w:pos="720"/>
        </w:tabs>
        <w:ind w:left="720" w:hanging="360"/>
      </w:pPr>
      <w:rPr>
        <w:rFonts w:ascii="Arial" w:hAnsi="Arial" w:hint="default"/>
      </w:rPr>
    </w:lvl>
    <w:lvl w:ilvl="1" w:tplc="7E18DC7A" w:tentative="1">
      <w:start w:val="1"/>
      <w:numFmt w:val="bullet"/>
      <w:lvlText w:val="•"/>
      <w:lvlJc w:val="left"/>
      <w:pPr>
        <w:tabs>
          <w:tab w:val="num" w:pos="1440"/>
        </w:tabs>
        <w:ind w:left="1440" w:hanging="360"/>
      </w:pPr>
      <w:rPr>
        <w:rFonts w:ascii="Arial" w:hAnsi="Arial" w:hint="default"/>
      </w:rPr>
    </w:lvl>
    <w:lvl w:ilvl="2" w:tplc="C018DA1E">
      <w:numFmt w:val="bullet"/>
      <w:lvlText w:val="•"/>
      <w:lvlJc w:val="left"/>
      <w:pPr>
        <w:tabs>
          <w:tab w:val="num" w:pos="2160"/>
        </w:tabs>
        <w:ind w:left="2160" w:hanging="360"/>
      </w:pPr>
      <w:rPr>
        <w:rFonts w:ascii="Arial" w:hAnsi="Arial" w:hint="default"/>
      </w:rPr>
    </w:lvl>
    <w:lvl w:ilvl="3" w:tplc="2C66ADB2" w:tentative="1">
      <w:start w:val="1"/>
      <w:numFmt w:val="bullet"/>
      <w:lvlText w:val="•"/>
      <w:lvlJc w:val="left"/>
      <w:pPr>
        <w:tabs>
          <w:tab w:val="num" w:pos="2880"/>
        </w:tabs>
        <w:ind w:left="2880" w:hanging="360"/>
      </w:pPr>
      <w:rPr>
        <w:rFonts w:ascii="Arial" w:hAnsi="Arial" w:hint="default"/>
      </w:rPr>
    </w:lvl>
    <w:lvl w:ilvl="4" w:tplc="FBC8BA82">
      <w:numFmt w:val="bullet"/>
      <w:lvlText w:val="»"/>
      <w:lvlJc w:val="left"/>
      <w:pPr>
        <w:tabs>
          <w:tab w:val="num" w:pos="3600"/>
        </w:tabs>
        <w:ind w:left="3600" w:hanging="360"/>
      </w:pPr>
      <w:rPr>
        <w:rFonts w:ascii="Arial" w:hAnsi="Arial" w:hint="default"/>
      </w:rPr>
    </w:lvl>
    <w:lvl w:ilvl="5" w:tplc="84345F6A" w:tentative="1">
      <w:start w:val="1"/>
      <w:numFmt w:val="bullet"/>
      <w:lvlText w:val="•"/>
      <w:lvlJc w:val="left"/>
      <w:pPr>
        <w:tabs>
          <w:tab w:val="num" w:pos="4320"/>
        </w:tabs>
        <w:ind w:left="4320" w:hanging="360"/>
      </w:pPr>
      <w:rPr>
        <w:rFonts w:ascii="Arial" w:hAnsi="Arial" w:hint="default"/>
      </w:rPr>
    </w:lvl>
    <w:lvl w:ilvl="6" w:tplc="FF9EE4D8" w:tentative="1">
      <w:start w:val="1"/>
      <w:numFmt w:val="bullet"/>
      <w:lvlText w:val="•"/>
      <w:lvlJc w:val="left"/>
      <w:pPr>
        <w:tabs>
          <w:tab w:val="num" w:pos="5040"/>
        </w:tabs>
        <w:ind w:left="5040" w:hanging="360"/>
      </w:pPr>
      <w:rPr>
        <w:rFonts w:ascii="Arial" w:hAnsi="Arial" w:hint="default"/>
      </w:rPr>
    </w:lvl>
    <w:lvl w:ilvl="7" w:tplc="DD8492DC" w:tentative="1">
      <w:start w:val="1"/>
      <w:numFmt w:val="bullet"/>
      <w:lvlText w:val="•"/>
      <w:lvlJc w:val="left"/>
      <w:pPr>
        <w:tabs>
          <w:tab w:val="num" w:pos="5760"/>
        </w:tabs>
        <w:ind w:left="5760" w:hanging="360"/>
      </w:pPr>
      <w:rPr>
        <w:rFonts w:ascii="Arial" w:hAnsi="Arial" w:hint="default"/>
      </w:rPr>
    </w:lvl>
    <w:lvl w:ilvl="8" w:tplc="A9DCF09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81A6AE6"/>
    <w:multiLevelType w:val="hybridMultilevel"/>
    <w:tmpl w:val="95964580"/>
    <w:lvl w:ilvl="0" w:tplc="CBD4F7FE">
      <w:start w:val="1"/>
      <w:numFmt w:val="bullet"/>
      <w:lvlText w:val="•"/>
      <w:lvlJc w:val="left"/>
      <w:pPr>
        <w:tabs>
          <w:tab w:val="num" w:pos="720"/>
        </w:tabs>
        <w:ind w:left="720" w:hanging="360"/>
      </w:pPr>
      <w:rPr>
        <w:rFonts w:ascii="Arial" w:hAnsi="Arial" w:hint="default"/>
      </w:rPr>
    </w:lvl>
    <w:lvl w:ilvl="1" w:tplc="50D2F388" w:tentative="1">
      <w:start w:val="1"/>
      <w:numFmt w:val="bullet"/>
      <w:lvlText w:val="•"/>
      <w:lvlJc w:val="left"/>
      <w:pPr>
        <w:tabs>
          <w:tab w:val="num" w:pos="1440"/>
        </w:tabs>
        <w:ind w:left="1440" w:hanging="360"/>
      </w:pPr>
      <w:rPr>
        <w:rFonts w:ascii="Arial" w:hAnsi="Arial" w:hint="default"/>
      </w:rPr>
    </w:lvl>
    <w:lvl w:ilvl="2" w:tplc="366C4988" w:tentative="1">
      <w:start w:val="1"/>
      <w:numFmt w:val="bullet"/>
      <w:lvlText w:val="•"/>
      <w:lvlJc w:val="left"/>
      <w:pPr>
        <w:tabs>
          <w:tab w:val="num" w:pos="2160"/>
        </w:tabs>
        <w:ind w:left="2160" w:hanging="360"/>
      </w:pPr>
      <w:rPr>
        <w:rFonts w:ascii="Arial" w:hAnsi="Arial" w:hint="default"/>
      </w:rPr>
    </w:lvl>
    <w:lvl w:ilvl="3" w:tplc="457ABF3C" w:tentative="1">
      <w:start w:val="1"/>
      <w:numFmt w:val="bullet"/>
      <w:lvlText w:val="•"/>
      <w:lvlJc w:val="left"/>
      <w:pPr>
        <w:tabs>
          <w:tab w:val="num" w:pos="2880"/>
        </w:tabs>
        <w:ind w:left="2880" w:hanging="360"/>
      </w:pPr>
      <w:rPr>
        <w:rFonts w:ascii="Arial" w:hAnsi="Arial" w:hint="default"/>
      </w:rPr>
    </w:lvl>
    <w:lvl w:ilvl="4" w:tplc="E6E45FDA" w:tentative="1">
      <w:start w:val="1"/>
      <w:numFmt w:val="bullet"/>
      <w:lvlText w:val="•"/>
      <w:lvlJc w:val="left"/>
      <w:pPr>
        <w:tabs>
          <w:tab w:val="num" w:pos="3600"/>
        </w:tabs>
        <w:ind w:left="3600" w:hanging="360"/>
      </w:pPr>
      <w:rPr>
        <w:rFonts w:ascii="Arial" w:hAnsi="Arial" w:hint="default"/>
      </w:rPr>
    </w:lvl>
    <w:lvl w:ilvl="5" w:tplc="AF98D40E" w:tentative="1">
      <w:start w:val="1"/>
      <w:numFmt w:val="bullet"/>
      <w:lvlText w:val="•"/>
      <w:lvlJc w:val="left"/>
      <w:pPr>
        <w:tabs>
          <w:tab w:val="num" w:pos="4320"/>
        </w:tabs>
        <w:ind w:left="4320" w:hanging="360"/>
      </w:pPr>
      <w:rPr>
        <w:rFonts w:ascii="Arial" w:hAnsi="Arial" w:hint="default"/>
      </w:rPr>
    </w:lvl>
    <w:lvl w:ilvl="6" w:tplc="9BC68F0C" w:tentative="1">
      <w:start w:val="1"/>
      <w:numFmt w:val="bullet"/>
      <w:lvlText w:val="•"/>
      <w:lvlJc w:val="left"/>
      <w:pPr>
        <w:tabs>
          <w:tab w:val="num" w:pos="5040"/>
        </w:tabs>
        <w:ind w:left="5040" w:hanging="360"/>
      </w:pPr>
      <w:rPr>
        <w:rFonts w:ascii="Arial" w:hAnsi="Arial" w:hint="default"/>
      </w:rPr>
    </w:lvl>
    <w:lvl w:ilvl="7" w:tplc="4420E308" w:tentative="1">
      <w:start w:val="1"/>
      <w:numFmt w:val="bullet"/>
      <w:lvlText w:val="•"/>
      <w:lvlJc w:val="left"/>
      <w:pPr>
        <w:tabs>
          <w:tab w:val="num" w:pos="5760"/>
        </w:tabs>
        <w:ind w:left="5760" w:hanging="360"/>
      </w:pPr>
      <w:rPr>
        <w:rFonts w:ascii="Arial" w:hAnsi="Arial" w:hint="default"/>
      </w:rPr>
    </w:lvl>
    <w:lvl w:ilvl="8" w:tplc="3050E70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90D6057"/>
    <w:multiLevelType w:val="multilevel"/>
    <w:tmpl w:val="7C64755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A0B05D5"/>
    <w:multiLevelType w:val="hybridMultilevel"/>
    <w:tmpl w:val="9EEA28F8"/>
    <w:lvl w:ilvl="0" w:tplc="A6126A5A">
      <w:start w:val="1"/>
      <w:numFmt w:val="bullet"/>
      <w:lvlText w:val=""/>
      <w:lvlJc w:val="left"/>
      <w:pPr>
        <w:tabs>
          <w:tab w:val="num" w:pos="720"/>
        </w:tabs>
        <w:ind w:left="720" w:hanging="360"/>
      </w:pPr>
      <w:rPr>
        <w:rFonts w:ascii="Wingdings 2" w:hAnsi="Wingdings 2" w:hint="default"/>
      </w:rPr>
    </w:lvl>
    <w:lvl w:ilvl="1" w:tplc="75C20612">
      <w:numFmt w:val="bullet"/>
      <w:lvlText w:val=""/>
      <w:lvlJc w:val="left"/>
      <w:pPr>
        <w:tabs>
          <w:tab w:val="num" w:pos="1440"/>
        </w:tabs>
        <w:ind w:left="1440" w:hanging="360"/>
      </w:pPr>
      <w:rPr>
        <w:rFonts w:ascii="Wingdings 2" w:hAnsi="Wingdings 2" w:hint="default"/>
      </w:rPr>
    </w:lvl>
    <w:lvl w:ilvl="2" w:tplc="27FA0544" w:tentative="1">
      <w:start w:val="1"/>
      <w:numFmt w:val="bullet"/>
      <w:lvlText w:val=""/>
      <w:lvlJc w:val="left"/>
      <w:pPr>
        <w:tabs>
          <w:tab w:val="num" w:pos="2160"/>
        </w:tabs>
        <w:ind w:left="2160" w:hanging="360"/>
      </w:pPr>
      <w:rPr>
        <w:rFonts w:ascii="Wingdings 2" w:hAnsi="Wingdings 2" w:hint="default"/>
      </w:rPr>
    </w:lvl>
    <w:lvl w:ilvl="3" w:tplc="834EBCEA" w:tentative="1">
      <w:start w:val="1"/>
      <w:numFmt w:val="bullet"/>
      <w:lvlText w:val=""/>
      <w:lvlJc w:val="left"/>
      <w:pPr>
        <w:tabs>
          <w:tab w:val="num" w:pos="2880"/>
        </w:tabs>
        <w:ind w:left="2880" w:hanging="360"/>
      </w:pPr>
      <w:rPr>
        <w:rFonts w:ascii="Wingdings 2" w:hAnsi="Wingdings 2" w:hint="default"/>
      </w:rPr>
    </w:lvl>
    <w:lvl w:ilvl="4" w:tplc="D96243A2" w:tentative="1">
      <w:start w:val="1"/>
      <w:numFmt w:val="bullet"/>
      <w:lvlText w:val=""/>
      <w:lvlJc w:val="left"/>
      <w:pPr>
        <w:tabs>
          <w:tab w:val="num" w:pos="3600"/>
        </w:tabs>
        <w:ind w:left="3600" w:hanging="360"/>
      </w:pPr>
      <w:rPr>
        <w:rFonts w:ascii="Wingdings 2" w:hAnsi="Wingdings 2" w:hint="default"/>
      </w:rPr>
    </w:lvl>
    <w:lvl w:ilvl="5" w:tplc="ED3CD506" w:tentative="1">
      <w:start w:val="1"/>
      <w:numFmt w:val="bullet"/>
      <w:lvlText w:val=""/>
      <w:lvlJc w:val="left"/>
      <w:pPr>
        <w:tabs>
          <w:tab w:val="num" w:pos="4320"/>
        </w:tabs>
        <w:ind w:left="4320" w:hanging="360"/>
      </w:pPr>
      <w:rPr>
        <w:rFonts w:ascii="Wingdings 2" w:hAnsi="Wingdings 2" w:hint="default"/>
      </w:rPr>
    </w:lvl>
    <w:lvl w:ilvl="6" w:tplc="C8701E10" w:tentative="1">
      <w:start w:val="1"/>
      <w:numFmt w:val="bullet"/>
      <w:lvlText w:val=""/>
      <w:lvlJc w:val="left"/>
      <w:pPr>
        <w:tabs>
          <w:tab w:val="num" w:pos="5040"/>
        </w:tabs>
        <w:ind w:left="5040" w:hanging="360"/>
      </w:pPr>
      <w:rPr>
        <w:rFonts w:ascii="Wingdings 2" w:hAnsi="Wingdings 2" w:hint="default"/>
      </w:rPr>
    </w:lvl>
    <w:lvl w:ilvl="7" w:tplc="9D2072B0" w:tentative="1">
      <w:start w:val="1"/>
      <w:numFmt w:val="bullet"/>
      <w:lvlText w:val=""/>
      <w:lvlJc w:val="left"/>
      <w:pPr>
        <w:tabs>
          <w:tab w:val="num" w:pos="5760"/>
        </w:tabs>
        <w:ind w:left="5760" w:hanging="360"/>
      </w:pPr>
      <w:rPr>
        <w:rFonts w:ascii="Wingdings 2" w:hAnsi="Wingdings 2" w:hint="default"/>
      </w:rPr>
    </w:lvl>
    <w:lvl w:ilvl="8" w:tplc="43BC1142" w:tentative="1">
      <w:start w:val="1"/>
      <w:numFmt w:val="bullet"/>
      <w:lvlText w:val=""/>
      <w:lvlJc w:val="left"/>
      <w:pPr>
        <w:tabs>
          <w:tab w:val="num" w:pos="6480"/>
        </w:tabs>
        <w:ind w:left="6480" w:hanging="360"/>
      </w:pPr>
      <w:rPr>
        <w:rFonts w:ascii="Wingdings 2" w:hAnsi="Wingdings 2" w:hint="default"/>
      </w:rPr>
    </w:lvl>
  </w:abstractNum>
  <w:abstractNum w:abstractNumId="24" w15:restartNumberingAfterBreak="0">
    <w:nsid w:val="3C5722DE"/>
    <w:multiLevelType w:val="hybridMultilevel"/>
    <w:tmpl w:val="B44EC3F2"/>
    <w:lvl w:ilvl="0" w:tplc="8F2E557C">
      <w:start w:val="1"/>
      <w:numFmt w:val="bullet"/>
      <w:lvlText w:val="•"/>
      <w:lvlJc w:val="left"/>
      <w:pPr>
        <w:tabs>
          <w:tab w:val="num" w:pos="720"/>
        </w:tabs>
        <w:ind w:left="720" w:hanging="360"/>
      </w:pPr>
      <w:rPr>
        <w:rFonts w:ascii="Arial" w:hAnsi="Arial" w:hint="default"/>
      </w:rPr>
    </w:lvl>
    <w:lvl w:ilvl="1" w:tplc="D2F22A5A" w:tentative="1">
      <w:start w:val="1"/>
      <w:numFmt w:val="bullet"/>
      <w:lvlText w:val="•"/>
      <w:lvlJc w:val="left"/>
      <w:pPr>
        <w:tabs>
          <w:tab w:val="num" w:pos="1440"/>
        </w:tabs>
        <w:ind w:left="1440" w:hanging="360"/>
      </w:pPr>
      <w:rPr>
        <w:rFonts w:ascii="Arial" w:hAnsi="Arial" w:hint="default"/>
      </w:rPr>
    </w:lvl>
    <w:lvl w:ilvl="2" w:tplc="42E48E34" w:tentative="1">
      <w:start w:val="1"/>
      <w:numFmt w:val="bullet"/>
      <w:lvlText w:val="•"/>
      <w:lvlJc w:val="left"/>
      <w:pPr>
        <w:tabs>
          <w:tab w:val="num" w:pos="2160"/>
        </w:tabs>
        <w:ind w:left="2160" w:hanging="360"/>
      </w:pPr>
      <w:rPr>
        <w:rFonts w:ascii="Arial" w:hAnsi="Arial" w:hint="default"/>
      </w:rPr>
    </w:lvl>
    <w:lvl w:ilvl="3" w:tplc="EFFE7B72" w:tentative="1">
      <w:start w:val="1"/>
      <w:numFmt w:val="bullet"/>
      <w:lvlText w:val="•"/>
      <w:lvlJc w:val="left"/>
      <w:pPr>
        <w:tabs>
          <w:tab w:val="num" w:pos="2880"/>
        </w:tabs>
        <w:ind w:left="2880" w:hanging="360"/>
      </w:pPr>
      <w:rPr>
        <w:rFonts w:ascii="Arial" w:hAnsi="Arial" w:hint="default"/>
      </w:rPr>
    </w:lvl>
    <w:lvl w:ilvl="4" w:tplc="6376257E" w:tentative="1">
      <w:start w:val="1"/>
      <w:numFmt w:val="bullet"/>
      <w:lvlText w:val="•"/>
      <w:lvlJc w:val="left"/>
      <w:pPr>
        <w:tabs>
          <w:tab w:val="num" w:pos="3600"/>
        </w:tabs>
        <w:ind w:left="3600" w:hanging="360"/>
      </w:pPr>
      <w:rPr>
        <w:rFonts w:ascii="Arial" w:hAnsi="Arial" w:hint="default"/>
      </w:rPr>
    </w:lvl>
    <w:lvl w:ilvl="5" w:tplc="BBCCF0C6" w:tentative="1">
      <w:start w:val="1"/>
      <w:numFmt w:val="bullet"/>
      <w:lvlText w:val="•"/>
      <w:lvlJc w:val="left"/>
      <w:pPr>
        <w:tabs>
          <w:tab w:val="num" w:pos="4320"/>
        </w:tabs>
        <w:ind w:left="4320" w:hanging="360"/>
      </w:pPr>
      <w:rPr>
        <w:rFonts w:ascii="Arial" w:hAnsi="Arial" w:hint="default"/>
      </w:rPr>
    </w:lvl>
    <w:lvl w:ilvl="6" w:tplc="6114C4EA" w:tentative="1">
      <w:start w:val="1"/>
      <w:numFmt w:val="bullet"/>
      <w:lvlText w:val="•"/>
      <w:lvlJc w:val="left"/>
      <w:pPr>
        <w:tabs>
          <w:tab w:val="num" w:pos="5040"/>
        </w:tabs>
        <w:ind w:left="5040" w:hanging="360"/>
      </w:pPr>
      <w:rPr>
        <w:rFonts w:ascii="Arial" w:hAnsi="Arial" w:hint="default"/>
      </w:rPr>
    </w:lvl>
    <w:lvl w:ilvl="7" w:tplc="F892C2BC" w:tentative="1">
      <w:start w:val="1"/>
      <w:numFmt w:val="bullet"/>
      <w:lvlText w:val="•"/>
      <w:lvlJc w:val="left"/>
      <w:pPr>
        <w:tabs>
          <w:tab w:val="num" w:pos="5760"/>
        </w:tabs>
        <w:ind w:left="5760" w:hanging="360"/>
      </w:pPr>
      <w:rPr>
        <w:rFonts w:ascii="Arial" w:hAnsi="Arial" w:hint="default"/>
      </w:rPr>
    </w:lvl>
    <w:lvl w:ilvl="8" w:tplc="354C1CA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EED5241"/>
    <w:multiLevelType w:val="hybridMultilevel"/>
    <w:tmpl w:val="78106FA4"/>
    <w:lvl w:ilvl="0" w:tplc="7556C168">
      <w:start w:val="1"/>
      <w:numFmt w:val="bullet"/>
      <w:lvlText w:val="•"/>
      <w:lvlJc w:val="left"/>
      <w:pPr>
        <w:tabs>
          <w:tab w:val="num" w:pos="720"/>
        </w:tabs>
        <w:ind w:left="720" w:hanging="360"/>
      </w:pPr>
      <w:rPr>
        <w:rFonts w:ascii="Arial" w:hAnsi="Arial" w:hint="default"/>
      </w:rPr>
    </w:lvl>
    <w:lvl w:ilvl="1" w:tplc="537414B2" w:tentative="1">
      <w:start w:val="1"/>
      <w:numFmt w:val="bullet"/>
      <w:lvlText w:val="•"/>
      <w:lvlJc w:val="left"/>
      <w:pPr>
        <w:tabs>
          <w:tab w:val="num" w:pos="1440"/>
        </w:tabs>
        <w:ind w:left="1440" w:hanging="360"/>
      </w:pPr>
      <w:rPr>
        <w:rFonts w:ascii="Arial" w:hAnsi="Arial" w:hint="default"/>
      </w:rPr>
    </w:lvl>
    <w:lvl w:ilvl="2" w:tplc="4490AECC" w:tentative="1">
      <w:start w:val="1"/>
      <w:numFmt w:val="bullet"/>
      <w:lvlText w:val="•"/>
      <w:lvlJc w:val="left"/>
      <w:pPr>
        <w:tabs>
          <w:tab w:val="num" w:pos="2160"/>
        </w:tabs>
        <w:ind w:left="2160" w:hanging="360"/>
      </w:pPr>
      <w:rPr>
        <w:rFonts w:ascii="Arial" w:hAnsi="Arial" w:hint="default"/>
      </w:rPr>
    </w:lvl>
    <w:lvl w:ilvl="3" w:tplc="641CEACC" w:tentative="1">
      <w:start w:val="1"/>
      <w:numFmt w:val="bullet"/>
      <w:lvlText w:val="•"/>
      <w:lvlJc w:val="left"/>
      <w:pPr>
        <w:tabs>
          <w:tab w:val="num" w:pos="2880"/>
        </w:tabs>
        <w:ind w:left="2880" w:hanging="360"/>
      </w:pPr>
      <w:rPr>
        <w:rFonts w:ascii="Arial" w:hAnsi="Arial" w:hint="default"/>
      </w:rPr>
    </w:lvl>
    <w:lvl w:ilvl="4" w:tplc="5CAE0CD4" w:tentative="1">
      <w:start w:val="1"/>
      <w:numFmt w:val="bullet"/>
      <w:lvlText w:val="•"/>
      <w:lvlJc w:val="left"/>
      <w:pPr>
        <w:tabs>
          <w:tab w:val="num" w:pos="3600"/>
        </w:tabs>
        <w:ind w:left="3600" w:hanging="360"/>
      </w:pPr>
      <w:rPr>
        <w:rFonts w:ascii="Arial" w:hAnsi="Arial" w:hint="default"/>
      </w:rPr>
    </w:lvl>
    <w:lvl w:ilvl="5" w:tplc="9EC8ED10" w:tentative="1">
      <w:start w:val="1"/>
      <w:numFmt w:val="bullet"/>
      <w:lvlText w:val="•"/>
      <w:lvlJc w:val="left"/>
      <w:pPr>
        <w:tabs>
          <w:tab w:val="num" w:pos="4320"/>
        </w:tabs>
        <w:ind w:left="4320" w:hanging="360"/>
      </w:pPr>
      <w:rPr>
        <w:rFonts w:ascii="Arial" w:hAnsi="Arial" w:hint="default"/>
      </w:rPr>
    </w:lvl>
    <w:lvl w:ilvl="6" w:tplc="23DE66D2" w:tentative="1">
      <w:start w:val="1"/>
      <w:numFmt w:val="bullet"/>
      <w:lvlText w:val="•"/>
      <w:lvlJc w:val="left"/>
      <w:pPr>
        <w:tabs>
          <w:tab w:val="num" w:pos="5040"/>
        </w:tabs>
        <w:ind w:left="5040" w:hanging="360"/>
      </w:pPr>
      <w:rPr>
        <w:rFonts w:ascii="Arial" w:hAnsi="Arial" w:hint="default"/>
      </w:rPr>
    </w:lvl>
    <w:lvl w:ilvl="7" w:tplc="05F84606" w:tentative="1">
      <w:start w:val="1"/>
      <w:numFmt w:val="bullet"/>
      <w:lvlText w:val="•"/>
      <w:lvlJc w:val="left"/>
      <w:pPr>
        <w:tabs>
          <w:tab w:val="num" w:pos="5760"/>
        </w:tabs>
        <w:ind w:left="5760" w:hanging="360"/>
      </w:pPr>
      <w:rPr>
        <w:rFonts w:ascii="Arial" w:hAnsi="Arial" w:hint="default"/>
      </w:rPr>
    </w:lvl>
    <w:lvl w:ilvl="8" w:tplc="A4C6D6F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F834F93"/>
    <w:multiLevelType w:val="hybridMultilevel"/>
    <w:tmpl w:val="FD8ED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6394952"/>
    <w:multiLevelType w:val="hybridMultilevel"/>
    <w:tmpl w:val="17965C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7780ADB"/>
    <w:multiLevelType w:val="hybridMultilevel"/>
    <w:tmpl w:val="57E44BE4"/>
    <w:lvl w:ilvl="0" w:tplc="0409000D">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F5705B"/>
    <w:multiLevelType w:val="hybridMultilevel"/>
    <w:tmpl w:val="A4804A2E"/>
    <w:lvl w:ilvl="0" w:tplc="0DA254DC">
      <w:start w:val="1"/>
      <w:numFmt w:val="bullet"/>
      <w:lvlText w:val=""/>
      <w:lvlJc w:val="left"/>
      <w:pPr>
        <w:ind w:left="720" w:hanging="360"/>
      </w:pPr>
      <w:rPr>
        <w:rFonts w:ascii="Symbol" w:hAnsi="Symbol" w:hint="default"/>
      </w:rPr>
    </w:lvl>
    <w:lvl w:ilvl="1" w:tplc="DCA2AB72">
      <w:start w:val="1"/>
      <w:numFmt w:val="bullet"/>
      <w:lvlText w:val="o"/>
      <w:lvlJc w:val="left"/>
      <w:pPr>
        <w:ind w:left="1440" w:hanging="360"/>
      </w:pPr>
      <w:rPr>
        <w:rFonts w:ascii="Courier New" w:hAnsi="Courier New" w:cs="Courier New" w:hint="default"/>
      </w:rPr>
    </w:lvl>
    <w:lvl w:ilvl="2" w:tplc="D6F4E2EA">
      <w:start w:val="1"/>
      <w:numFmt w:val="bullet"/>
      <w:lvlText w:val=""/>
      <w:lvlJc w:val="left"/>
      <w:pPr>
        <w:ind w:left="2160" w:hanging="360"/>
      </w:pPr>
      <w:rPr>
        <w:rFonts w:ascii="Wingdings" w:hAnsi="Wingdings" w:hint="default"/>
      </w:rPr>
    </w:lvl>
    <w:lvl w:ilvl="3" w:tplc="BB94CA36">
      <w:start w:val="1"/>
      <w:numFmt w:val="bullet"/>
      <w:lvlText w:val=""/>
      <w:lvlJc w:val="left"/>
      <w:pPr>
        <w:ind w:left="2880" w:hanging="360"/>
      </w:pPr>
      <w:rPr>
        <w:rFonts w:ascii="Symbol" w:hAnsi="Symbol" w:hint="default"/>
      </w:rPr>
    </w:lvl>
    <w:lvl w:ilvl="4" w:tplc="F4F6176A">
      <w:start w:val="1"/>
      <w:numFmt w:val="bullet"/>
      <w:lvlText w:val="o"/>
      <w:lvlJc w:val="left"/>
      <w:pPr>
        <w:ind w:left="3600" w:hanging="360"/>
      </w:pPr>
      <w:rPr>
        <w:rFonts w:ascii="Courier New" w:hAnsi="Courier New" w:cs="Courier New" w:hint="default"/>
      </w:rPr>
    </w:lvl>
    <w:lvl w:ilvl="5" w:tplc="C6B0D442">
      <w:start w:val="1"/>
      <w:numFmt w:val="bullet"/>
      <w:lvlText w:val=""/>
      <w:lvlJc w:val="left"/>
      <w:pPr>
        <w:ind w:left="4320" w:hanging="360"/>
      </w:pPr>
      <w:rPr>
        <w:rFonts w:ascii="Wingdings" w:hAnsi="Wingdings" w:hint="default"/>
      </w:rPr>
    </w:lvl>
    <w:lvl w:ilvl="6" w:tplc="83A6082A" w:tentative="1">
      <w:start w:val="1"/>
      <w:numFmt w:val="bullet"/>
      <w:lvlText w:val=""/>
      <w:lvlJc w:val="left"/>
      <w:pPr>
        <w:ind w:left="5040" w:hanging="360"/>
      </w:pPr>
      <w:rPr>
        <w:rFonts w:ascii="Symbol" w:hAnsi="Symbol" w:hint="default"/>
      </w:rPr>
    </w:lvl>
    <w:lvl w:ilvl="7" w:tplc="88827182" w:tentative="1">
      <w:start w:val="1"/>
      <w:numFmt w:val="bullet"/>
      <w:lvlText w:val="o"/>
      <w:lvlJc w:val="left"/>
      <w:pPr>
        <w:ind w:left="5760" w:hanging="360"/>
      </w:pPr>
      <w:rPr>
        <w:rFonts w:ascii="Courier New" w:hAnsi="Courier New" w:cs="Courier New" w:hint="default"/>
      </w:rPr>
    </w:lvl>
    <w:lvl w:ilvl="8" w:tplc="24CE6BF0" w:tentative="1">
      <w:start w:val="1"/>
      <w:numFmt w:val="bullet"/>
      <w:lvlText w:val=""/>
      <w:lvlJc w:val="left"/>
      <w:pPr>
        <w:ind w:left="6480" w:hanging="360"/>
      </w:pPr>
      <w:rPr>
        <w:rFonts w:ascii="Wingdings" w:hAnsi="Wingdings" w:hint="default"/>
      </w:rPr>
    </w:lvl>
  </w:abstractNum>
  <w:abstractNum w:abstractNumId="30" w15:restartNumberingAfterBreak="0">
    <w:nsid w:val="4B762570"/>
    <w:multiLevelType w:val="hybridMultilevel"/>
    <w:tmpl w:val="C3648902"/>
    <w:lvl w:ilvl="0" w:tplc="8A4AE13A">
      <w:start w:val="1"/>
      <w:numFmt w:val="bullet"/>
      <w:lvlText w:val="•"/>
      <w:lvlJc w:val="left"/>
      <w:pPr>
        <w:tabs>
          <w:tab w:val="num" w:pos="720"/>
        </w:tabs>
        <w:ind w:left="720" w:hanging="360"/>
      </w:pPr>
      <w:rPr>
        <w:rFonts w:ascii="Arial" w:hAnsi="Arial" w:hint="default"/>
      </w:rPr>
    </w:lvl>
    <w:lvl w:ilvl="1" w:tplc="F0F0BF96" w:tentative="1">
      <w:start w:val="1"/>
      <w:numFmt w:val="bullet"/>
      <w:lvlText w:val="•"/>
      <w:lvlJc w:val="left"/>
      <w:pPr>
        <w:tabs>
          <w:tab w:val="num" w:pos="1440"/>
        </w:tabs>
        <w:ind w:left="1440" w:hanging="360"/>
      </w:pPr>
      <w:rPr>
        <w:rFonts w:ascii="Arial" w:hAnsi="Arial" w:hint="default"/>
      </w:rPr>
    </w:lvl>
    <w:lvl w:ilvl="2" w:tplc="885808A8" w:tentative="1">
      <w:start w:val="1"/>
      <w:numFmt w:val="bullet"/>
      <w:lvlText w:val="•"/>
      <w:lvlJc w:val="left"/>
      <w:pPr>
        <w:tabs>
          <w:tab w:val="num" w:pos="2160"/>
        </w:tabs>
        <w:ind w:left="2160" w:hanging="360"/>
      </w:pPr>
      <w:rPr>
        <w:rFonts w:ascii="Arial" w:hAnsi="Arial" w:hint="default"/>
      </w:rPr>
    </w:lvl>
    <w:lvl w:ilvl="3" w:tplc="864481A4" w:tentative="1">
      <w:start w:val="1"/>
      <w:numFmt w:val="bullet"/>
      <w:lvlText w:val="•"/>
      <w:lvlJc w:val="left"/>
      <w:pPr>
        <w:tabs>
          <w:tab w:val="num" w:pos="2880"/>
        </w:tabs>
        <w:ind w:left="2880" w:hanging="360"/>
      </w:pPr>
      <w:rPr>
        <w:rFonts w:ascii="Arial" w:hAnsi="Arial" w:hint="default"/>
      </w:rPr>
    </w:lvl>
    <w:lvl w:ilvl="4" w:tplc="D52A23AC" w:tentative="1">
      <w:start w:val="1"/>
      <w:numFmt w:val="bullet"/>
      <w:lvlText w:val="•"/>
      <w:lvlJc w:val="left"/>
      <w:pPr>
        <w:tabs>
          <w:tab w:val="num" w:pos="3600"/>
        </w:tabs>
        <w:ind w:left="3600" w:hanging="360"/>
      </w:pPr>
      <w:rPr>
        <w:rFonts w:ascii="Arial" w:hAnsi="Arial" w:hint="default"/>
      </w:rPr>
    </w:lvl>
    <w:lvl w:ilvl="5" w:tplc="EAEE294A" w:tentative="1">
      <w:start w:val="1"/>
      <w:numFmt w:val="bullet"/>
      <w:lvlText w:val="•"/>
      <w:lvlJc w:val="left"/>
      <w:pPr>
        <w:tabs>
          <w:tab w:val="num" w:pos="4320"/>
        </w:tabs>
        <w:ind w:left="4320" w:hanging="360"/>
      </w:pPr>
      <w:rPr>
        <w:rFonts w:ascii="Arial" w:hAnsi="Arial" w:hint="default"/>
      </w:rPr>
    </w:lvl>
    <w:lvl w:ilvl="6" w:tplc="8424D86A" w:tentative="1">
      <w:start w:val="1"/>
      <w:numFmt w:val="bullet"/>
      <w:lvlText w:val="•"/>
      <w:lvlJc w:val="left"/>
      <w:pPr>
        <w:tabs>
          <w:tab w:val="num" w:pos="5040"/>
        </w:tabs>
        <w:ind w:left="5040" w:hanging="360"/>
      </w:pPr>
      <w:rPr>
        <w:rFonts w:ascii="Arial" w:hAnsi="Arial" w:hint="default"/>
      </w:rPr>
    </w:lvl>
    <w:lvl w:ilvl="7" w:tplc="D58AC830" w:tentative="1">
      <w:start w:val="1"/>
      <w:numFmt w:val="bullet"/>
      <w:lvlText w:val="•"/>
      <w:lvlJc w:val="left"/>
      <w:pPr>
        <w:tabs>
          <w:tab w:val="num" w:pos="5760"/>
        </w:tabs>
        <w:ind w:left="5760" w:hanging="360"/>
      </w:pPr>
      <w:rPr>
        <w:rFonts w:ascii="Arial" w:hAnsi="Arial" w:hint="default"/>
      </w:rPr>
    </w:lvl>
    <w:lvl w:ilvl="8" w:tplc="7F9609F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4DFD1DB0"/>
    <w:multiLevelType w:val="hybridMultilevel"/>
    <w:tmpl w:val="42A41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1D3505D"/>
    <w:multiLevelType w:val="hybridMultilevel"/>
    <w:tmpl w:val="10CA72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51DC2F6E"/>
    <w:multiLevelType w:val="hybridMultilevel"/>
    <w:tmpl w:val="93582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2BD581C"/>
    <w:multiLevelType w:val="hybridMultilevel"/>
    <w:tmpl w:val="72ACC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39116DA"/>
    <w:multiLevelType w:val="hybridMultilevel"/>
    <w:tmpl w:val="DD384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52C4B62"/>
    <w:multiLevelType w:val="hybridMultilevel"/>
    <w:tmpl w:val="62B672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62D33DF"/>
    <w:multiLevelType w:val="multilevel"/>
    <w:tmpl w:val="5F2A668C"/>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59847084"/>
    <w:multiLevelType w:val="hybridMultilevel"/>
    <w:tmpl w:val="8BACD016"/>
    <w:lvl w:ilvl="0" w:tplc="9544C4EC">
      <w:start w:val="1"/>
      <w:numFmt w:val="bullet"/>
      <w:lvlText w:val="•"/>
      <w:lvlJc w:val="left"/>
      <w:pPr>
        <w:tabs>
          <w:tab w:val="num" w:pos="720"/>
        </w:tabs>
        <w:ind w:left="720" w:hanging="360"/>
      </w:pPr>
      <w:rPr>
        <w:rFonts w:ascii="Arial" w:hAnsi="Arial" w:hint="default"/>
      </w:rPr>
    </w:lvl>
    <w:lvl w:ilvl="1" w:tplc="0D002FF8" w:tentative="1">
      <w:start w:val="1"/>
      <w:numFmt w:val="bullet"/>
      <w:lvlText w:val="•"/>
      <w:lvlJc w:val="left"/>
      <w:pPr>
        <w:tabs>
          <w:tab w:val="num" w:pos="1440"/>
        </w:tabs>
        <w:ind w:left="1440" w:hanging="360"/>
      </w:pPr>
      <w:rPr>
        <w:rFonts w:ascii="Arial" w:hAnsi="Arial" w:hint="default"/>
      </w:rPr>
    </w:lvl>
    <w:lvl w:ilvl="2" w:tplc="AFF4BE00" w:tentative="1">
      <w:start w:val="1"/>
      <w:numFmt w:val="bullet"/>
      <w:lvlText w:val="•"/>
      <w:lvlJc w:val="left"/>
      <w:pPr>
        <w:tabs>
          <w:tab w:val="num" w:pos="2160"/>
        </w:tabs>
        <w:ind w:left="2160" w:hanging="360"/>
      </w:pPr>
      <w:rPr>
        <w:rFonts w:ascii="Arial" w:hAnsi="Arial" w:hint="default"/>
      </w:rPr>
    </w:lvl>
    <w:lvl w:ilvl="3" w:tplc="82708BD8" w:tentative="1">
      <w:start w:val="1"/>
      <w:numFmt w:val="bullet"/>
      <w:lvlText w:val="•"/>
      <w:lvlJc w:val="left"/>
      <w:pPr>
        <w:tabs>
          <w:tab w:val="num" w:pos="2880"/>
        </w:tabs>
        <w:ind w:left="2880" w:hanging="360"/>
      </w:pPr>
      <w:rPr>
        <w:rFonts w:ascii="Arial" w:hAnsi="Arial" w:hint="default"/>
      </w:rPr>
    </w:lvl>
    <w:lvl w:ilvl="4" w:tplc="5F06078E" w:tentative="1">
      <w:start w:val="1"/>
      <w:numFmt w:val="bullet"/>
      <w:lvlText w:val="•"/>
      <w:lvlJc w:val="left"/>
      <w:pPr>
        <w:tabs>
          <w:tab w:val="num" w:pos="3600"/>
        </w:tabs>
        <w:ind w:left="3600" w:hanging="360"/>
      </w:pPr>
      <w:rPr>
        <w:rFonts w:ascii="Arial" w:hAnsi="Arial" w:hint="default"/>
      </w:rPr>
    </w:lvl>
    <w:lvl w:ilvl="5" w:tplc="40A442CE" w:tentative="1">
      <w:start w:val="1"/>
      <w:numFmt w:val="bullet"/>
      <w:lvlText w:val="•"/>
      <w:lvlJc w:val="left"/>
      <w:pPr>
        <w:tabs>
          <w:tab w:val="num" w:pos="4320"/>
        </w:tabs>
        <w:ind w:left="4320" w:hanging="360"/>
      </w:pPr>
      <w:rPr>
        <w:rFonts w:ascii="Arial" w:hAnsi="Arial" w:hint="default"/>
      </w:rPr>
    </w:lvl>
    <w:lvl w:ilvl="6" w:tplc="3ED4D242" w:tentative="1">
      <w:start w:val="1"/>
      <w:numFmt w:val="bullet"/>
      <w:lvlText w:val="•"/>
      <w:lvlJc w:val="left"/>
      <w:pPr>
        <w:tabs>
          <w:tab w:val="num" w:pos="5040"/>
        </w:tabs>
        <w:ind w:left="5040" w:hanging="360"/>
      </w:pPr>
      <w:rPr>
        <w:rFonts w:ascii="Arial" w:hAnsi="Arial" w:hint="default"/>
      </w:rPr>
    </w:lvl>
    <w:lvl w:ilvl="7" w:tplc="B57CF342" w:tentative="1">
      <w:start w:val="1"/>
      <w:numFmt w:val="bullet"/>
      <w:lvlText w:val="•"/>
      <w:lvlJc w:val="left"/>
      <w:pPr>
        <w:tabs>
          <w:tab w:val="num" w:pos="5760"/>
        </w:tabs>
        <w:ind w:left="5760" w:hanging="360"/>
      </w:pPr>
      <w:rPr>
        <w:rFonts w:ascii="Arial" w:hAnsi="Arial" w:hint="default"/>
      </w:rPr>
    </w:lvl>
    <w:lvl w:ilvl="8" w:tplc="EAF094F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DC04AFD"/>
    <w:multiLevelType w:val="hybridMultilevel"/>
    <w:tmpl w:val="1E6EB47C"/>
    <w:lvl w:ilvl="0" w:tplc="13F89172">
      <w:start w:val="1"/>
      <w:numFmt w:val="bullet"/>
      <w:lvlText w:val=""/>
      <w:lvlJc w:val="left"/>
      <w:pPr>
        <w:ind w:left="720" w:hanging="360"/>
      </w:pPr>
      <w:rPr>
        <w:rFonts w:ascii="Symbol" w:hAnsi="Symbol" w:hint="default"/>
      </w:rPr>
    </w:lvl>
    <w:lvl w:ilvl="1" w:tplc="37088838">
      <w:start w:val="1"/>
      <w:numFmt w:val="bullet"/>
      <w:lvlText w:val="o"/>
      <w:lvlJc w:val="left"/>
      <w:pPr>
        <w:ind w:left="1440" w:hanging="360"/>
      </w:pPr>
      <w:rPr>
        <w:rFonts w:ascii="Courier New" w:hAnsi="Courier New" w:cs="Courier New" w:hint="default"/>
      </w:rPr>
    </w:lvl>
    <w:lvl w:ilvl="2" w:tplc="3310420C" w:tentative="1">
      <w:start w:val="1"/>
      <w:numFmt w:val="bullet"/>
      <w:lvlText w:val=""/>
      <w:lvlJc w:val="left"/>
      <w:pPr>
        <w:ind w:left="2160" w:hanging="360"/>
      </w:pPr>
      <w:rPr>
        <w:rFonts w:ascii="Wingdings" w:hAnsi="Wingdings" w:hint="default"/>
      </w:rPr>
    </w:lvl>
    <w:lvl w:ilvl="3" w:tplc="4C860148" w:tentative="1">
      <w:start w:val="1"/>
      <w:numFmt w:val="bullet"/>
      <w:lvlText w:val=""/>
      <w:lvlJc w:val="left"/>
      <w:pPr>
        <w:ind w:left="2880" w:hanging="360"/>
      </w:pPr>
      <w:rPr>
        <w:rFonts w:ascii="Symbol" w:hAnsi="Symbol" w:hint="default"/>
      </w:rPr>
    </w:lvl>
    <w:lvl w:ilvl="4" w:tplc="98127428" w:tentative="1">
      <w:start w:val="1"/>
      <w:numFmt w:val="bullet"/>
      <w:lvlText w:val="o"/>
      <w:lvlJc w:val="left"/>
      <w:pPr>
        <w:ind w:left="3600" w:hanging="360"/>
      </w:pPr>
      <w:rPr>
        <w:rFonts w:ascii="Courier New" w:hAnsi="Courier New" w:cs="Courier New" w:hint="default"/>
      </w:rPr>
    </w:lvl>
    <w:lvl w:ilvl="5" w:tplc="A0D815DE" w:tentative="1">
      <w:start w:val="1"/>
      <w:numFmt w:val="bullet"/>
      <w:lvlText w:val=""/>
      <w:lvlJc w:val="left"/>
      <w:pPr>
        <w:ind w:left="4320" w:hanging="360"/>
      </w:pPr>
      <w:rPr>
        <w:rFonts w:ascii="Wingdings" w:hAnsi="Wingdings" w:hint="default"/>
      </w:rPr>
    </w:lvl>
    <w:lvl w:ilvl="6" w:tplc="292034B0" w:tentative="1">
      <w:start w:val="1"/>
      <w:numFmt w:val="bullet"/>
      <w:lvlText w:val=""/>
      <w:lvlJc w:val="left"/>
      <w:pPr>
        <w:ind w:left="5040" w:hanging="360"/>
      </w:pPr>
      <w:rPr>
        <w:rFonts w:ascii="Symbol" w:hAnsi="Symbol" w:hint="default"/>
      </w:rPr>
    </w:lvl>
    <w:lvl w:ilvl="7" w:tplc="B9B6223C" w:tentative="1">
      <w:start w:val="1"/>
      <w:numFmt w:val="bullet"/>
      <w:lvlText w:val="o"/>
      <w:lvlJc w:val="left"/>
      <w:pPr>
        <w:ind w:left="5760" w:hanging="360"/>
      </w:pPr>
      <w:rPr>
        <w:rFonts w:ascii="Courier New" w:hAnsi="Courier New" w:cs="Courier New" w:hint="default"/>
      </w:rPr>
    </w:lvl>
    <w:lvl w:ilvl="8" w:tplc="CDD88E26" w:tentative="1">
      <w:start w:val="1"/>
      <w:numFmt w:val="bullet"/>
      <w:lvlText w:val=""/>
      <w:lvlJc w:val="left"/>
      <w:pPr>
        <w:ind w:left="6480" w:hanging="360"/>
      </w:pPr>
      <w:rPr>
        <w:rFonts w:ascii="Wingdings" w:hAnsi="Wingdings" w:hint="default"/>
      </w:rPr>
    </w:lvl>
  </w:abstractNum>
  <w:abstractNum w:abstractNumId="40" w15:restartNumberingAfterBreak="0">
    <w:nsid w:val="5E7D274A"/>
    <w:multiLevelType w:val="hybridMultilevel"/>
    <w:tmpl w:val="F190A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47A57A9"/>
    <w:multiLevelType w:val="hybridMultilevel"/>
    <w:tmpl w:val="5A8C3368"/>
    <w:lvl w:ilvl="0" w:tplc="ACB6441C">
      <w:start w:val="1"/>
      <w:numFmt w:val="bullet"/>
      <w:lvlText w:val=""/>
      <w:lvlJc w:val="left"/>
      <w:pPr>
        <w:ind w:left="2160" w:hanging="360"/>
      </w:pPr>
      <w:rPr>
        <w:rFonts w:ascii="Symbol" w:hAnsi="Symbol" w:hint="default"/>
      </w:rPr>
    </w:lvl>
    <w:lvl w:ilvl="1" w:tplc="534E5E7A" w:tentative="1">
      <w:start w:val="1"/>
      <w:numFmt w:val="bullet"/>
      <w:lvlText w:val="o"/>
      <w:lvlJc w:val="left"/>
      <w:pPr>
        <w:ind w:left="1440" w:hanging="360"/>
      </w:pPr>
      <w:rPr>
        <w:rFonts w:ascii="Courier New" w:hAnsi="Courier New" w:cs="Courier New" w:hint="default"/>
      </w:rPr>
    </w:lvl>
    <w:lvl w:ilvl="2" w:tplc="CB10E0B6" w:tentative="1">
      <w:start w:val="1"/>
      <w:numFmt w:val="bullet"/>
      <w:lvlText w:val=""/>
      <w:lvlJc w:val="left"/>
      <w:pPr>
        <w:ind w:left="2160" w:hanging="360"/>
      </w:pPr>
      <w:rPr>
        <w:rFonts w:ascii="Wingdings" w:hAnsi="Wingdings" w:hint="default"/>
      </w:rPr>
    </w:lvl>
    <w:lvl w:ilvl="3" w:tplc="38AC8578" w:tentative="1">
      <w:start w:val="1"/>
      <w:numFmt w:val="bullet"/>
      <w:lvlText w:val=""/>
      <w:lvlJc w:val="left"/>
      <w:pPr>
        <w:ind w:left="2880" w:hanging="360"/>
      </w:pPr>
      <w:rPr>
        <w:rFonts w:ascii="Symbol" w:hAnsi="Symbol" w:hint="default"/>
      </w:rPr>
    </w:lvl>
    <w:lvl w:ilvl="4" w:tplc="DF88E50C" w:tentative="1">
      <w:start w:val="1"/>
      <w:numFmt w:val="bullet"/>
      <w:lvlText w:val="o"/>
      <w:lvlJc w:val="left"/>
      <w:pPr>
        <w:ind w:left="3600" w:hanging="360"/>
      </w:pPr>
      <w:rPr>
        <w:rFonts w:ascii="Courier New" w:hAnsi="Courier New" w:cs="Courier New" w:hint="default"/>
      </w:rPr>
    </w:lvl>
    <w:lvl w:ilvl="5" w:tplc="AB08D10A" w:tentative="1">
      <w:start w:val="1"/>
      <w:numFmt w:val="bullet"/>
      <w:lvlText w:val=""/>
      <w:lvlJc w:val="left"/>
      <w:pPr>
        <w:ind w:left="4320" w:hanging="360"/>
      </w:pPr>
      <w:rPr>
        <w:rFonts w:ascii="Wingdings" w:hAnsi="Wingdings" w:hint="default"/>
      </w:rPr>
    </w:lvl>
    <w:lvl w:ilvl="6" w:tplc="E4DA16D2" w:tentative="1">
      <w:start w:val="1"/>
      <w:numFmt w:val="bullet"/>
      <w:lvlText w:val=""/>
      <w:lvlJc w:val="left"/>
      <w:pPr>
        <w:ind w:left="5040" w:hanging="360"/>
      </w:pPr>
      <w:rPr>
        <w:rFonts w:ascii="Symbol" w:hAnsi="Symbol" w:hint="default"/>
      </w:rPr>
    </w:lvl>
    <w:lvl w:ilvl="7" w:tplc="E1C01D98" w:tentative="1">
      <w:start w:val="1"/>
      <w:numFmt w:val="bullet"/>
      <w:lvlText w:val="o"/>
      <w:lvlJc w:val="left"/>
      <w:pPr>
        <w:ind w:left="5760" w:hanging="360"/>
      </w:pPr>
      <w:rPr>
        <w:rFonts w:ascii="Courier New" w:hAnsi="Courier New" w:cs="Courier New" w:hint="default"/>
      </w:rPr>
    </w:lvl>
    <w:lvl w:ilvl="8" w:tplc="C3949326" w:tentative="1">
      <w:start w:val="1"/>
      <w:numFmt w:val="bullet"/>
      <w:lvlText w:val=""/>
      <w:lvlJc w:val="left"/>
      <w:pPr>
        <w:ind w:left="6480" w:hanging="360"/>
      </w:pPr>
      <w:rPr>
        <w:rFonts w:ascii="Wingdings" w:hAnsi="Wingdings" w:hint="default"/>
      </w:rPr>
    </w:lvl>
  </w:abstractNum>
  <w:abstractNum w:abstractNumId="42" w15:restartNumberingAfterBreak="0">
    <w:nsid w:val="6A255D13"/>
    <w:multiLevelType w:val="hybridMultilevel"/>
    <w:tmpl w:val="21B2F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15B0DF2"/>
    <w:multiLevelType w:val="hybridMultilevel"/>
    <w:tmpl w:val="4C70D97A"/>
    <w:lvl w:ilvl="0" w:tplc="C9FECC90">
      <w:start w:val="1"/>
      <w:numFmt w:val="bullet"/>
      <w:lvlText w:val="•"/>
      <w:lvlJc w:val="left"/>
      <w:pPr>
        <w:tabs>
          <w:tab w:val="num" w:pos="720"/>
        </w:tabs>
        <w:ind w:left="720" w:hanging="360"/>
      </w:pPr>
      <w:rPr>
        <w:rFonts w:ascii="Arial" w:hAnsi="Arial" w:hint="default"/>
      </w:rPr>
    </w:lvl>
    <w:lvl w:ilvl="1" w:tplc="5B7C0D9A" w:tentative="1">
      <w:start w:val="1"/>
      <w:numFmt w:val="bullet"/>
      <w:lvlText w:val="•"/>
      <w:lvlJc w:val="left"/>
      <w:pPr>
        <w:tabs>
          <w:tab w:val="num" w:pos="1440"/>
        </w:tabs>
        <w:ind w:left="1440" w:hanging="360"/>
      </w:pPr>
      <w:rPr>
        <w:rFonts w:ascii="Arial" w:hAnsi="Arial" w:hint="default"/>
      </w:rPr>
    </w:lvl>
    <w:lvl w:ilvl="2" w:tplc="3FB2E01A" w:tentative="1">
      <w:start w:val="1"/>
      <w:numFmt w:val="bullet"/>
      <w:lvlText w:val="•"/>
      <w:lvlJc w:val="left"/>
      <w:pPr>
        <w:tabs>
          <w:tab w:val="num" w:pos="2160"/>
        </w:tabs>
        <w:ind w:left="2160" w:hanging="360"/>
      </w:pPr>
      <w:rPr>
        <w:rFonts w:ascii="Arial" w:hAnsi="Arial" w:hint="default"/>
      </w:rPr>
    </w:lvl>
    <w:lvl w:ilvl="3" w:tplc="DAF46318" w:tentative="1">
      <w:start w:val="1"/>
      <w:numFmt w:val="bullet"/>
      <w:lvlText w:val="•"/>
      <w:lvlJc w:val="left"/>
      <w:pPr>
        <w:tabs>
          <w:tab w:val="num" w:pos="2880"/>
        </w:tabs>
        <w:ind w:left="2880" w:hanging="360"/>
      </w:pPr>
      <w:rPr>
        <w:rFonts w:ascii="Arial" w:hAnsi="Arial" w:hint="default"/>
      </w:rPr>
    </w:lvl>
    <w:lvl w:ilvl="4" w:tplc="24FE8092" w:tentative="1">
      <w:start w:val="1"/>
      <w:numFmt w:val="bullet"/>
      <w:lvlText w:val="•"/>
      <w:lvlJc w:val="left"/>
      <w:pPr>
        <w:tabs>
          <w:tab w:val="num" w:pos="3600"/>
        </w:tabs>
        <w:ind w:left="3600" w:hanging="360"/>
      </w:pPr>
      <w:rPr>
        <w:rFonts w:ascii="Arial" w:hAnsi="Arial" w:hint="default"/>
      </w:rPr>
    </w:lvl>
    <w:lvl w:ilvl="5" w:tplc="F18E6F66" w:tentative="1">
      <w:start w:val="1"/>
      <w:numFmt w:val="bullet"/>
      <w:lvlText w:val="•"/>
      <w:lvlJc w:val="left"/>
      <w:pPr>
        <w:tabs>
          <w:tab w:val="num" w:pos="4320"/>
        </w:tabs>
        <w:ind w:left="4320" w:hanging="360"/>
      </w:pPr>
      <w:rPr>
        <w:rFonts w:ascii="Arial" w:hAnsi="Arial" w:hint="default"/>
      </w:rPr>
    </w:lvl>
    <w:lvl w:ilvl="6" w:tplc="044AEB84" w:tentative="1">
      <w:start w:val="1"/>
      <w:numFmt w:val="bullet"/>
      <w:lvlText w:val="•"/>
      <w:lvlJc w:val="left"/>
      <w:pPr>
        <w:tabs>
          <w:tab w:val="num" w:pos="5040"/>
        </w:tabs>
        <w:ind w:left="5040" w:hanging="360"/>
      </w:pPr>
      <w:rPr>
        <w:rFonts w:ascii="Arial" w:hAnsi="Arial" w:hint="default"/>
      </w:rPr>
    </w:lvl>
    <w:lvl w:ilvl="7" w:tplc="A57AD264" w:tentative="1">
      <w:start w:val="1"/>
      <w:numFmt w:val="bullet"/>
      <w:lvlText w:val="•"/>
      <w:lvlJc w:val="left"/>
      <w:pPr>
        <w:tabs>
          <w:tab w:val="num" w:pos="5760"/>
        </w:tabs>
        <w:ind w:left="5760" w:hanging="360"/>
      </w:pPr>
      <w:rPr>
        <w:rFonts w:ascii="Arial" w:hAnsi="Arial" w:hint="default"/>
      </w:rPr>
    </w:lvl>
    <w:lvl w:ilvl="8" w:tplc="DC4CFC6C"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DDE01FC"/>
    <w:multiLevelType w:val="hybridMultilevel"/>
    <w:tmpl w:val="A3600B40"/>
    <w:lvl w:ilvl="0" w:tplc="07E0949E">
      <w:start w:val="1"/>
      <w:numFmt w:val="decimal"/>
      <w:lvlText w:val="%1."/>
      <w:lvlJc w:val="left"/>
      <w:pPr>
        <w:tabs>
          <w:tab w:val="num" w:pos="720"/>
        </w:tabs>
        <w:ind w:left="720" w:hanging="360"/>
      </w:pPr>
    </w:lvl>
    <w:lvl w:ilvl="1" w:tplc="FF121AD4" w:tentative="1">
      <w:start w:val="1"/>
      <w:numFmt w:val="decimal"/>
      <w:lvlText w:val="%2."/>
      <w:lvlJc w:val="left"/>
      <w:pPr>
        <w:tabs>
          <w:tab w:val="num" w:pos="1440"/>
        </w:tabs>
        <w:ind w:left="1440" w:hanging="360"/>
      </w:pPr>
    </w:lvl>
    <w:lvl w:ilvl="2" w:tplc="AD30AA60" w:tentative="1">
      <w:start w:val="1"/>
      <w:numFmt w:val="decimal"/>
      <w:lvlText w:val="%3."/>
      <w:lvlJc w:val="left"/>
      <w:pPr>
        <w:tabs>
          <w:tab w:val="num" w:pos="2160"/>
        </w:tabs>
        <w:ind w:left="2160" w:hanging="360"/>
      </w:pPr>
    </w:lvl>
    <w:lvl w:ilvl="3" w:tplc="AEEE6666" w:tentative="1">
      <w:start w:val="1"/>
      <w:numFmt w:val="decimal"/>
      <w:lvlText w:val="%4."/>
      <w:lvlJc w:val="left"/>
      <w:pPr>
        <w:tabs>
          <w:tab w:val="num" w:pos="2880"/>
        </w:tabs>
        <w:ind w:left="2880" w:hanging="360"/>
      </w:pPr>
    </w:lvl>
    <w:lvl w:ilvl="4" w:tplc="C8504B3C" w:tentative="1">
      <w:start w:val="1"/>
      <w:numFmt w:val="decimal"/>
      <w:lvlText w:val="%5."/>
      <w:lvlJc w:val="left"/>
      <w:pPr>
        <w:tabs>
          <w:tab w:val="num" w:pos="3600"/>
        </w:tabs>
        <w:ind w:left="3600" w:hanging="360"/>
      </w:pPr>
    </w:lvl>
    <w:lvl w:ilvl="5" w:tplc="C7AEEEAA" w:tentative="1">
      <w:start w:val="1"/>
      <w:numFmt w:val="decimal"/>
      <w:lvlText w:val="%6."/>
      <w:lvlJc w:val="left"/>
      <w:pPr>
        <w:tabs>
          <w:tab w:val="num" w:pos="4320"/>
        </w:tabs>
        <w:ind w:left="4320" w:hanging="360"/>
      </w:pPr>
    </w:lvl>
    <w:lvl w:ilvl="6" w:tplc="78A4C0C8" w:tentative="1">
      <w:start w:val="1"/>
      <w:numFmt w:val="decimal"/>
      <w:lvlText w:val="%7."/>
      <w:lvlJc w:val="left"/>
      <w:pPr>
        <w:tabs>
          <w:tab w:val="num" w:pos="5040"/>
        </w:tabs>
        <w:ind w:left="5040" w:hanging="360"/>
      </w:pPr>
    </w:lvl>
    <w:lvl w:ilvl="7" w:tplc="67C42E50" w:tentative="1">
      <w:start w:val="1"/>
      <w:numFmt w:val="decimal"/>
      <w:lvlText w:val="%8."/>
      <w:lvlJc w:val="left"/>
      <w:pPr>
        <w:tabs>
          <w:tab w:val="num" w:pos="5760"/>
        </w:tabs>
        <w:ind w:left="5760" w:hanging="360"/>
      </w:pPr>
    </w:lvl>
    <w:lvl w:ilvl="8" w:tplc="10666988" w:tentative="1">
      <w:start w:val="1"/>
      <w:numFmt w:val="decimal"/>
      <w:lvlText w:val="%9."/>
      <w:lvlJc w:val="left"/>
      <w:pPr>
        <w:tabs>
          <w:tab w:val="num" w:pos="6480"/>
        </w:tabs>
        <w:ind w:left="6480" w:hanging="360"/>
      </w:pPr>
    </w:lvl>
  </w:abstractNum>
  <w:num w:numId="1">
    <w:abstractNumId w:val="6"/>
  </w:num>
  <w:num w:numId="2">
    <w:abstractNumId w:val="39"/>
  </w:num>
  <w:num w:numId="3">
    <w:abstractNumId w:val="17"/>
  </w:num>
  <w:num w:numId="4">
    <w:abstractNumId w:val="14"/>
  </w:num>
  <w:num w:numId="5">
    <w:abstractNumId w:val="29"/>
  </w:num>
  <w:num w:numId="6">
    <w:abstractNumId w:val="11"/>
  </w:num>
  <w:num w:numId="7">
    <w:abstractNumId w:val="41"/>
  </w:num>
  <w:num w:numId="8">
    <w:abstractNumId w:val="16"/>
  </w:num>
  <w:num w:numId="9">
    <w:abstractNumId w:val="9"/>
  </w:num>
  <w:num w:numId="10">
    <w:abstractNumId w:val="32"/>
  </w:num>
  <w:num w:numId="11">
    <w:abstractNumId w:val="22"/>
  </w:num>
  <w:num w:numId="12">
    <w:abstractNumId w:val="26"/>
  </w:num>
  <w:num w:numId="13">
    <w:abstractNumId w:val="13"/>
  </w:num>
  <w:num w:numId="14">
    <w:abstractNumId w:val="33"/>
  </w:num>
  <w:num w:numId="15">
    <w:abstractNumId w:val="5"/>
  </w:num>
  <w:num w:numId="16">
    <w:abstractNumId w:val="0"/>
  </w:num>
  <w:num w:numId="17">
    <w:abstractNumId w:val="27"/>
  </w:num>
  <w:num w:numId="18">
    <w:abstractNumId w:val="1"/>
  </w:num>
  <w:num w:numId="19">
    <w:abstractNumId w:val="40"/>
  </w:num>
  <w:num w:numId="20">
    <w:abstractNumId w:val="31"/>
  </w:num>
  <w:num w:numId="21">
    <w:abstractNumId w:val="12"/>
  </w:num>
  <w:num w:numId="22">
    <w:abstractNumId w:val="15"/>
  </w:num>
  <w:num w:numId="23">
    <w:abstractNumId w:val="42"/>
  </w:num>
  <w:num w:numId="24">
    <w:abstractNumId w:val="34"/>
  </w:num>
  <w:num w:numId="25">
    <w:abstractNumId w:val="19"/>
  </w:num>
  <w:num w:numId="26">
    <w:abstractNumId w:val="2"/>
  </w:num>
  <w:num w:numId="27">
    <w:abstractNumId w:val="28"/>
  </w:num>
  <w:num w:numId="28">
    <w:abstractNumId w:val="35"/>
  </w:num>
  <w:num w:numId="29">
    <w:abstractNumId w:val="18"/>
  </w:num>
  <w:num w:numId="30">
    <w:abstractNumId w:val="21"/>
  </w:num>
  <w:num w:numId="31">
    <w:abstractNumId w:val="8"/>
  </w:num>
  <w:num w:numId="32">
    <w:abstractNumId w:val="36"/>
  </w:num>
  <w:num w:numId="33">
    <w:abstractNumId w:val="25"/>
  </w:num>
  <w:num w:numId="34">
    <w:abstractNumId w:val="4"/>
  </w:num>
  <w:num w:numId="35">
    <w:abstractNumId w:val="10"/>
  </w:num>
  <w:num w:numId="36">
    <w:abstractNumId w:val="38"/>
  </w:num>
  <w:num w:numId="37">
    <w:abstractNumId w:val="3"/>
  </w:num>
  <w:num w:numId="38">
    <w:abstractNumId w:val="7"/>
  </w:num>
  <w:num w:numId="39">
    <w:abstractNumId w:val="44"/>
  </w:num>
  <w:num w:numId="40">
    <w:abstractNumId w:val="24"/>
  </w:num>
  <w:num w:numId="41">
    <w:abstractNumId w:val="20"/>
  </w:num>
  <w:num w:numId="42">
    <w:abstractNumId w:val="30"/>
  </w:num>
  <w:num w:numId="43">
    <w:abstractNumId w:val="43"/>
  </w:num>
  <w:num w:numId="44">
    <w:abstractNumId w:val="23"/>
  </w:num>
  <w:num w:numId="4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273"/>
    <w:rsid w:val="000205BA"/>
    <w:rsid w:val="00022339"/>
    <w:rsid w:val="00023209"/>
    <w:rsid w:val="00024802"/>
    <w:rsid w:val="000325E6"/>
    <w:rsid w:val="0004375B"/>
    <w:rsid w:val="000547F6"/>
    <w:rsid w:val="000645A9"/>
    <w:rsid w:val="00064ECE"/>
    <w:rsid w:val="00076A5F"/>
    <w:rsid w:val="000825D2"/>
    <w:rsid w:val="0008314B"/>
    <w:rsid w:val="000844B5"/>
    <w:rsid w:val="00086F03"/>
    <w:rsid w:val="000A3767"/>
    <w:rsid w:val="000B4CC7"/>
    <w:rsid w:val="000C31DE"/>
    <w:rsid w:val="000D1FBC"/>
    <w:rsid w:val="000D532E"/>
    <w:rsid w:val="000F053B"/>
    <w:rsid w:val="000F05A0"/>
    <w:rsid w:val="000F4C1C"/>
    <w:rsid w:val="00104335"/>
    <w:rsid w:val="00105D20"/>
    <w:rsid w:val="001127F5"/>
    <w:rsid w:val="001265D2"/>
    <w:rsid w:val="001302AA"/>
    <w:rsid w:val="00136572"/>
    <w:rsid w:val="00150AC2"/>
    <w:rsid w:val="001572EE"/>
    <w:rsid w:val="001620A2"/>
    <w:rsid w:val="00162CCE"/>
    <w:rsid w:val="001665D0"/>
    <w:rsid w:val="00183B4F"/>
    <w:rsid w:val="00183CF7"/>
    <w:rsid w:val="00187AB8"/>
    <w:rsid w:val="001945A0"/>
    <w:rsid w:val="001A0017"/>
    <w:rsid w:val="001A0708"/>
    <w:rsid w:val="001A19B9"/>
    <w:rsid w:val="001A3559"/>
    <w:rsid w:val="001A4554"/>
    <w:rsid w:val="001A7F2B"/>
    <w:rsid w:val="001B324F"/>
    <w:rsid w:val="001C116E"/>
    <w:rsid w:val="001D052A"/>
    <w:rsid w:val="001E5260"/>
    <w:rsid w:val="001E66D9"/>
    <w:rsid w:val="001E6D7D"/>
    <w:rsid w:val="00206D41"/>
    <w:rsid w:val="00215EC7"/>
    <w:rsid w:val="00217793"/>
    <w:rsid w:val="00227E7B"/>
    <w:rsid w:val="00237A48"/>
    <w:rsid w:val="00243FD9"/>
    <w:rsid w:val="00247008"/>
    <w:rsid w:val="00253B50"/>
    <w:rsid w:val="00257E1E"/>
    <w:rsid w:val="00260331"/>
    <w:rsid w:val="002665EA"/>
    <w:rsid w:val="002700EF"/>
    <w:rsid w:val="00276F3A"/>
    <w:rsid w:val="00277CE9"/>
    <w:rsid w:val="002952C3"/>
    <w:rsid w:val="002A4525"/>
    <w:rsid w:val="002A6C59"/>
    <w:rsid w:val="002B4AB9"/>
    <w:rsid w:val="002C0FF8"/>
    <w:rsid w:val="002C34F1"/>
    <w:rsid w:val="002C4794"/>
    <w:rsid w:val="002C6DE1"/>
    <w:rsid w:val="002D1158"/>
    <w:rsid w:val="002F38E5"/>
    <w:rsid w:val="002F3C31"/>
    <w:rsid w:val="002F7E1A"/>
    <w:rsid w:val="003016A1"/>
    <w:rsid w:val="00301A29"/>
    <w:rsid w:val="0031274A"/>
    <w:rsid w:val="00312B4F"/>
    <w:rsid w:val="00313F9D"/>
    <w:rsid w:val="00314182"/>
    <w:rsid w:val="00321C6A"/>
    <w:rsid w:val="00326DF7"/>
    <w:rsid w:val="003423F2"/>
    <w:rsid w:val="0034469D"/>
    <w:rsid w:val="003515DF"/>
    <w:rsid w:val="0035307F"/>
    <w:rsid w:val="00355C0D"/>
    <w:rsid w:val="0035605D"/>
    <w:rsid w:val="00360A0E"/>
    <w:rsid w:val="00363B17"/>
    <w:rsid w:val="003672A8"/>
    <w:rsid w:val="00381A1A"/>
    <w:rsid w:val="003840A5"/>
    <w:rsid w:val="003908FF"/>
    <w:rsid w:val="00391B79"/>
    <w:rsid w:val="00392B0D"/>
    <w:rsid w:val="003A0091"/>
    <w:rsid w:val="003C26A9"/>
    <w:rsid w:val="003C3A85"/>
    <w:rsid w:val="003D5861"/>
    <w:rsid w:val="004133E8"/>
    <w:rsid w:val="00424273"/>
    <w:rsid w:val="00426119"/>
    <w:rsid w:val="00441B2E"/>
    <w:rsid w:val="00444898"/>
    <w:rsid w:val="00445C5C"/>
    <w:rsid w:val="00446C20"/>
    <w:rsid w:val="00455F8D"/>
    <w:rsid w:val="004752A5"/>
    <w:rsid w:val="00477676"/>
    <w:rsid w:val="00480B00"/>
    <w:rsid w:val="00483974"/>
    <w:rsid w:val="00493DD1"/>
    <w:rsid w:val="0049452E"/>
    <w:rsid w:val="004C0DE5"/>
    <w:rsid w:val="004D56A6"/>
    <w:rsid w:val="004D6C84"/>
    <w:rsid w:val="004E0747"/>
    <w:rsid w:val="004E5EE7"/>
    <w:rsid w:val="004E677E"/>
    <w:rsid w:val="004F0904"/>
    <w:rsid w:val="004F2BE1"/>
    <w:rsid w:val="004F3B52"/>
    <w:rsid w:val="005024AA"/>
    <w:rsid w:val="00506B74"/>
    <w:rsid w:val="00512BC6"/>
    <w:rsid w:val="005209D3"/>
    <w:rsid w:val="00527346"/>
    <w:rsid w:val="00535A25"/>
    <w:rsid w:val="00537A60"/>
    <w:rsid w:val="00543767"/>
    <w:rsid w:val="0055215F"/>
    <w:rsid w:val="005522CF"/>
    <w:rsid w:val="005529B4"/>
    <w:rsid w:val="00567273"/>
    <w:rsid w:val="0058093A"/>
    <w:rsid w:val="0058689E"/>
    <w:rsid w:val="00587621"/>
    <w:rsid w:val="00591160"/>
    <w:rsid w:val="005B04EB"/>
    <w:rsid w:val="005B47DE"/>
    <w:rsid w:val="005D0AE9"/>
    <w:rsid w:val="005D29BD"/>
    <w:rsid w:val="005D64B6"/>
    <w:rsid w:val="005E09C0"/>
    <w:rsid w:val="005E42B0"/>
    <w:rsid w:val="005F387A"/>
    <w:rsid w:val="005F77D7"/>
    <w:rsid w:val="006028BA"/>
    <w:rsid w:val="00603CC4"/>
    <w:rsid w:val="0060586E"/>
    <w:rsid w:val="00610BE0"/>
    <w:rsid w:val="006136CC"/>
    <w:rsid w:val="0061466C"/>
    <w:rsid w:val="00630893"/>
    <w:rsid w:val="00641B37"/>
    <w:rsid w:val="00644A91"/>
    <w:rsid w:val="0065571A"/>
    <w:rsid w:val="006561D1"/>
    <w:rsid w:val="00670E44"/>
    <w:rsid w:val="00673F85"/>
    <w:rsid w:val="006753E6"/>
    <w:rsid w:val="00677BA9"/>
    <w:rsid w:val="00680C55"/>
    <w:rsid w:val="006842DE"/>
    <w:rsid w:val="006913BA"/>
    <w:rsid w:val="00695AE4"/>
    <w:rsid w:val="006A3CC9"/>
    <w:rsid w:val="006B2BC4"/>
    <w:rsid w:val="006C79AC"/>
    <w:rsid w:val="006D39DB"/>
    <w:rsid w:val="006D6682"/>
    <w:rsid w:val="006E12FD"/>
    <w:rsid w:val="006E4243"/>
    <w:rsid w:val="006F260B"/>
    <w:rsid w:val="007001A9"/>
    <w:rsid w:val="007018B3"/>
    <w:rsid w:val="00703ED6"/>
    <w:rsid w:val="00706B92"/>
    <w:rsid w:val="00710544"/>
    <w:rsid w:val="007111F9"/>
    <w:rsid w:val="00713301"/>
    <w:rsid w:val="0073006E"/>
    <w:rsid w:val="007300EC"/>
    <w:rsid w:val="007311C0"/>
    <w:rsid w:val="00733AB0"/>
    <w:rsid w:val="007343A8"/>
    <w:rsid w:val="00740990"/>
    <w:rsid w:val="00740EBB"/>
    <w:rsid w:val="00747270"/>
    <w:rsid w:val="00757786"/>
    <w:rsid w:val="0077294C"/>
    <w:rsid w:val="007A225D"/>
    <w:rsid w:val="007A31A1"/>
    <w:rsid w:val="007A38EC"/>
    <w:rsid w:val="007B0D15"/>
    <w:rsid w:val="007B210B"/>
    <w:rsid w:val="007D226C"/>
    <w:rsid w:val="007D475C"/>
    <w:rsid w:val="007D52DF"/>
    <w:rsid w:val="007D7B51"/>
    <w:rsid w:val="007E080E"/>
    <w:rsid w:val="007E4494"/>
    <w:rsid w:val="007F5201"/>
    <w:rsid w:val="00800C65"/>
    <w:rsid w:val="00804F98"/>
    <w:rsid w:val="0081326B"/>
    <w:rsid w:val="00822F49"/>
    <w:rsid w:val="00824A36"/>
    <w:rsid w:val="0082663B"/>
    <w:rsid w:val="00826B10"/>
    <w:rsid w:val="00831AE5"/>
    <w:rsid w:val="008329E7"/>
    <w:rsid w:val="00842E1E"/>
    <w:rsid w:val="00852BFF"/>
    <w:rsid w:val="00854FBB"/>
    <w:rsid w:val="00865E50"/>
    <w:rsid w:val="008673BC"/>
    <w:rsid w:val="00870CDA"/>
    <w:rsid w:val="00874E0E"/>
    <w:rsid w:val="00875F9E"/>
    <w:rsid w:val="00882FA4"/>
    <w:rsid w:val="0088367C"/>
    <w:rsid w:val="00883B73"/>
    <w:rsid w:val="00890B61"/>
    <w:rsid w:val="008959E8"/>
    <w:rsid w:val="008A0416"/>
    <w:rsid w:val="008A0615"/>
    <w:rsid w:val="008A51D9"/>
    <w:rsid w:val="008A6B52"/>
    <w:rsid w:val="008B05F9"/>
    <w:rsid w:val="008B18DD"/>
    <w:rsid w:val="008B352E"/>
    <w:rsid w:val="008D151D"/>
    <w:rsid w:val="008F3C2E"/>
    <w:rsid w:val="008F5358"/>
    <w:rsid w:val="00907784"/>
    <w:rsid w:val="00921AA3"/>
    <w:rsid w:val="00923BC1"/>
    <w:rsid w:val="00930A3C"/>
    <w:rsid w:val="00932EBE"/>
    <w:rsid w:val="00946B00"/>
    <w:rsid w:val="00951D12"/>
    <w:rsid w:val="00970801"/>
    <w:rsid w:val="009740A1"/>
    <w:rsid w:val="0099150E"/>
    <w:rsid w:val="009A47DC"/>
    <w:rsid w:val="009B2251"/>
    <w:rsid w:val="009D1689"/>
    <w:rsid w:val="009D44A4"/>
    <w:rsid w:val="009E1B2D"/>
    <w:rsid w:val="00A229F8"/>
    <w:rsid w:val="00A2536B"/>
    <w:rsid w:val="00A25B9D"/>
    <w:rsid w:val="00A345D2"/>
    <w:rsid w:val="00A509D7"/>
    <w:rsid w:val="00A53281"/>
    <w:rsid w:val="00A768E5"/>
    <w:rsid w:val="00A9268F"/>
    <w:rsid w:val="00AB569A"/>
    <w:rsid w:val="00AB5E32"/>
    <w:rsid w:val="00AC4FEA"/>
    <w:rsid w:val="00AC72EB"/>
    <w:rsid w:val="00AD3757"/>
    <w:rsid w:val="00AD4DC4"/>
    <w:rsid w:val="00AD6572"/>
    <w:rsid w:val="00AD75A5"/>
    <w:rsid w:val="00AF3A9D"/>
    <w:rsid w:val="00AF44C7"/>
    <w:rsid w:val="00AF6768"/>
    <w:rsid w:val="00B014E2"/>
    <w:rsid w:val="00B065DC"/>
    <w:rsid w:val="00B070DF"/>
    <w:rsid w:val="00B1091F"/>
    <w:rsid w:val="00B11884"/>
    <w:rsid w:val="00B1669B"/>
    <w:rsid w:val="00B2002E"/>
    <w:rsid w:val="00B22536"/>
    <w:rsid w:val="00B35377"/>
    <w:rsid w:val="00B35F2B"/>
    <w:rsid w:val="00B47818"/>
    <w:rsid w:val="00B507F4"/>
    <w:rsid w:val="00B60BF9"/>
    <w:rsid w:val="00B7493E"/>
    <w:rsid w:val="00B876C6"/>
    <w:rsid w:val="00B9353F"/>
    <w:rsid w:val="00B942D1"/>
    <w:rsid w:val="00B975E9"/>
    <w:rsid w:val="00B97B5B"/>
    <w:rsid w:val="00BA5955"/>
    <w:rsid w:val="00BF171A"/>
    <w:rsid w:val="00BF636E"/>
    <w:rsid w:val="00C0563C"/>
    <w:rsid w:val="00C14B47"/>
    <w:rsid w:val="00C15EBF"/>
    <w:rsid w:val="00C40229"/>
    <w:rsid w:val="00C4672B"/>
    <w:rsid w:val="00C55052"/>
    <w:rsid w:val="00C64AFF"/>
    <w:rsid w:val="00C948F8"/>
    <w:rsid w:val="00C94D61"/>
    <w:rsid w:val="00CA0E7B"/>
    <w:rsid w:val="00CA2958"/>
    <w:rsid w:val="00CC1D3A"/>
    <w:rsid w:val="00CC3D72"/>
    <w:rsid w:val="00CC5E94"/>
    <w:rsid w:val="00CE30E7"/>
    <w:rsid w:val="00CE479E"/>
    <w:rsid w:val="00CF134B"/>
    <w:rsid w:val="00CF1E5B"/>
    <w:rsid w:val="00CF3C54"/>
    <w:rsid w:val="00CF7746"/>
    <w:rsid w:val="00D007FF"/>
    <w:rsid w:val="00D0683E"/>
    <w:rsid w:val="00D1504A"/>
    <w:rsid w:val="00D1792B"/>
    <w:rsid w:val="00D37988"/>
    <w:rsid w:val="00D52CD4"/>
    <w:rsid w:val="00D53D28"/>
    <w:rsid w:val="00D578E0"/>
    <w:rsid w:val="00D73E48"/>
    <w:rsid w:val="00D74496"/>
    <w:rsid w:val="00D90515"/>
    <w:rsid w:val="00D90F64"/>
    <w:rsid w:val="00DC4E9A"/>
    <w:rsid w:val="00DC5E3F"/>
    <w:rsid w:val="00DD2268"/>
    <w:rsid w:val="00DD2919"/>
    <w:rsid w:val="00DD473B"/>
    <w:rsid w:val="00DD5E1A"/>
    <w:rsid w:val="00DD5ECE"/>
    <w:rsid w:val="00DD7169"/>
    <w:rsid w:val="00DF3271"/>
    <w:rsid w:val="00DF4830"/>
    <w:rsid w:val="00DF6AE6"/>
    <w:rsid w:val="00E06A13"/>
    <w:rsid w:val="00E12D7A"/>
    <w:rsid w:val="00E20445"/>
    <w:rsid w:val="00E42267"/>
    <w:rsid w:val="00E573A3"/>
    <w:rsid w:val="00E643F8"/>
    <w:rsid w:val="00E72540"/>
    <w:rsid w:val="00E7284B"/>
    <w:rsid w:val="00E731E8"/>
    <w:rsid w:val="00E80634"/>
    <w:rsid w:val="00E81CF7"/>
    <w:rsid w:val="00E82788"/>
    <w:rsid w:val="00EB0015"/>
    <w:rsid w:val="00EB3EAB"/>
    <w:rsid w:val="00EB60F3"/>
    <w:rsid w:val="00EC4777"/>
    <w:rsid w:val="00EC6CD7"/>
    <w:rsid w:val="00ED4748"/>
    <w:rsid w:val="00F00651"/>
    <w:rsid w:val="00F0581E"/>
    <w:rsid w:val="00F061D8"/>
    <w:rsid w:val="00F06280"/>
    <w:rsid w:val="00F16921"/>
    <w:rsid w:val="00F176F7"/>
    <w:rsid w:val="00F17A8E"/>
    <w:rsid w:val="00F22B4C"/>
    <w:rsid w:val="00F2757F"/>
    <w:rsid w:val="00F32CC9"/>
    <w:rsid w:val="00F40256"/>
    <w:rsid w:val="00F41CC0"/>
    <w:rsid w:val="00F4466B"/>
    <w:rsid w:val="00F55C02"/>
    <w:rsid w:val="00F7292A"/>
    <w:rsid w:val="00F823F8"/>
    <w:rsid w:val="00FB79B2"/>
    <w:rsid w:val="00FC4B76"/>
    <w:rsid w:val="00FC5A3F"/>
    <w:rsid w:val="00FD21A4"/>
    <w:rsid w:val="00FD3D2E"/>
    <w:rsid w:val="00FD7781"/>
    <w:rsid w:val="00FE2E57"/>
    <w:rsid w:val="00FE3150"/>
    <w:rsid w:val="00FF7A26"/>
  </w:rsids>
  <m:mathPr>
    <m:mathFont m:val="Cambria Math"/>
    <m:brkBin m:val="before"/>
    <m:brkBinSub m:val="--"/>
    <m:smallFrac/>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982114"/>
  <w15:docId w15:val="{0147AE5C-7831-4A08-B683-20C103745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273"/>
    <w:rPr>
      <w:rFonts w:ascii="Times New Roman" w:eastAsia="Times New Roman" w:hAnsi="Times New Roman"/>
      <w:sz w:val="24"/>
      <w:szCs w:val="24"/>
    </w:rPr>
  </w:style>
  <w:style w:type="paragraph" w:styleId="Heading1">
    <w:name w:val="heading 1"/>
    <w:basedOn w:val="Normal"/>
    <w:next w:val="Normal"/>
    <w:link w:val="Heading1Char"/>
    <w:uiPriority w:val="9"/>
    <w:qFormat/>
    <w:rsid w:val="00826B10"/>
    <w:pPr>
      <w:keepNext/>
      <w:widowControl w:val="0"/>
      <w:numPr>
        <w:numId w:val="16"/>
      </w:numPr>
      <w:suppressAutoHyphens/>
      <w:outlineLvl w:val="0"/>
    </w:pPr>
    <w:rPr>
      <w:rFonts w:eastAsia="Lucida Sans Unicode"/>
      <w:b/>
      <w:bCs/>
      <w:kern w:val="1"/>
      <w:sz w:val="28"/>
      <w:szCs w:val="28"/>
    </w:rPr>
  </w:style>
  <w:style w:type="paragraph" w:styleId="Heading2">
    <w:name w:val="heading 2"/>
    <w:basedOn w:val="Normal"/>
    <w:next w:val="Normal"/>
    <w:link w:val="Heading2Char"/>
    <w:uiPriority w:val="9"/>
    <w:semiHidden/>
    <w:unhideWhenUsed/>
    <w:qFormat/>
    <w:rsid w:val="00DD5EC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BodyText"/>
    <w:link w:val="Heading3Char"/>
    <w:uiPriority w:val="9"/>
    <w:qFormat/>
    <w:rsid w:val="00826B10"/>
    <w:pPr>
      <w:keepNext/>
      <w:widowControl w:val="0"/>
      <w:numPr>
        <w:ilvl w:val="2"/>
        <w:numId w:val="16"/>
      </w:numPr>
      <w:tabs>
        <w:tab w:val="left" w:pos="0"/>
      </w:tabs>
      <w:suppressAutoHyphens/>
      <w:spacing w:before="240" w:after="120"/>
      <w:outlineLvl w:val="2"/>
    </w:pPr>
    <w:rPr>
      <w:rFonts w:eastAsia="Lucida Sans Unicode" w:cs="Tahoma"/>
      <w:b/>
      <w:bCs/>
      <w:kern w:val="1"/>
      <w:sz w:val="28"/>
      <w:szCs w:val="28"/>
    </w:rPr>
  </w:style>
  <w:style w:type="paragraph" w:styleId="Heading5">
    <w:name w:val="heading 5"/>
    <w:basedOn w:val="Normal"/>
    <w:next w:val="Normal"/>
    <w:link w:val="Heading5Char"/>
    <w:uiPriority w:val="9"/>
    <w:qFormat/>
    <w:rsid w:val="00826B10"/>
    <w:pPr>
      <w:keepNext/>
      <w:widowControl w:val="0"/>
      <w:numPr>
        <w:ilvl w:val="4"/>
        <w:numId w:val="16"/>
      </w:numPr>
      <w:suppressAutoHyphens/>
      <w:outlineLvl w:val="4"/>
    </w:pPr>
    <w:rPr>
      <w:rFonts w:eastAsia="Lucida Sans Unicode"/>
      <w:kern w:val="1"/>
      <w:u w:val="single"/>
    </w:rPr>
  </w:style>
  <w:style w:type="paragraph" w:styleId="Heading6">
    <w:name w:val="heading 6"/>
    <w:basedOn w:val="Normal"/>
    <w:next w:val="Normal"/>
    <w:link w:val="Heading6Char"/>
    <w:qFormat/>
    <w:rsid w:val="00826B10"/>
    <w:pPr>
      <w:keepNext/>
      <w:widowControl w:val="0"/>
      <w:numPr>
        <w:ilvl w:val="5"/>
        <w:numId w:val="16"/>
      </w:numPr>
      <w:suppressAutoHyphens/>
      <w:ind w:left="0" w:firstLine="720"/>
      <w:outlineLvl w:val="5"/>
    </w:pPr>
    <w:rPr>
      <w:rFonts w:eastAsia="Lucida Sans Unicode"/>
      <w:kern w:val="1"/>
      <w:u w:val="single"/>
    </w:rPr>
  </w:style>
  <w:style w:type="paragraph" w:styleId="Heading7">
    <w:name w:val="heading 7"/>
    <w:basedOn w:val="Normal"/>
    <w:next w:val="Normal"/>
    <w:link w:val="Heading7Char"/>
    <w:qFormat/>
    <w:rsid w:val="00826B10"/>
    <w:pPr>
      <w:keepNext/>
      <w:widowControl w:val="0"/>
      <w:numPr>
        <w:ilvl w:val="6"/>
        <w:numId w:val="16"/>
      </w:numPr>
      <w:suppressAutoHyphens/>
      <w:ind w:left="360" w:firstLine="0"/>
      <w:jc w:val="both"/>
      <w:outlineLvl w:val="6"/>
    </w:pPr>
    <w:rPr>
      <w:rFonts w:eastAsia="Lucida Sans Unicode"/>
      <w:b/>
      <w:bCs/>
      <w:kern w:val="1"/>
    </w:rPr>
  </w:style>
  <w:style w:type="paragraph" w:styleId="Heading9">
    <w:name w:val="heading 9"/>
    <w:basedOn w:val="Normal"/>
    <w:next w:val="Normal"/>
    <w:link w:val="Heading9Char"/>
    <w:qFormat/>
    <w:rsid w:val="00826B10"/>
    <w:pPr>
      <w:keepNext/>
      <w:numPr>
        <w:ilvl w:val="8"/>
        <w:numId w:val="16"/>
      </w:numPr>
      <w:jc w:val="center"/>
      <w:outlineLvl w:val="8"/>
    </w:pPr>
    <w:rPr>
      <w:rFonts w:ascii="Bookman Old Style" w:hAnsi="Bookman Old Style"/>
      <w:bCs/>
      <w:kern w:val="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7273"/>
    <w:pPr>
      <w:ind w:left="720"/>
    </w:pPr>
  </w:style>
  <w:style w:type="paragraph" w:styleId="BalloonText">
    <w:name w:val="Balloon Text"/>
    <w:basedOn w:val="Normal"/>
    <w:link w:val="BalloonTextChar"/>
    <w:uiPriority w:val="99"/>
    <w:semiHidden/>
    <w:unhideWhenUsed/>
    <w:rsid w:val="004D6C84"/>
    <w:rPr>
      <w:rFonts w:ascii="Tahoma" w:hAnsi="Tahoma"/>
      <w:sz w:val="16"/>
      <w:szCs w:val="16"/>
    </w:rPr>
  </w:style>
  <w:style w:type="character" w:customStyle="1" w:styleId="BalloonTextChar">
    <w:name w:val="Balloon Text Char"/>
    <w:link w:val="BalloonText"/>
    <w:uiPriority w:val="99"/>
    <w:semiHidden/>
    <w:rsid w:val="004D6C84"/>
    <w:rPr>
      <w:rFonts w:ascii="Tahoma" w:eastAsia="Times New Roman" w:hAnsi="Tahoma" w:cs="Tahoma"/>
      <w:sz w:val="16"/>
      <w:szCs w:val="16"/>
    </w:rPr>
  </w:style>
  <w:style w:type="paragraph" w:styleId="NormalWeb">
    <w:name w:val="Normal (Web)"/>
    <w:basedOn w:val="Normal"/>
    <w:uiPriority w:val="99"/>
    <w:unhideWhenUsed/>
    <w:rsid w:val="00673F85"/>
    <w:pPr>
      <w:spacing w:before="100" w:beforeAutospacing="1" w:after="100" w:afterAutospacing="1"/>
    </w:pPr>
    <w:rPr>
      <w:color w:val="000000"/>
    </w:rPr>
  </w:style>
  <w:style w:type="character" w:styleId="Strong">
    <w:name w:val="Strong"/>
    <w:uiPriority w:val="22"/>
    <w:qFormat/>
    <w:rsid w:val="00B1669B"/>
    <w:rPr>
      <w:b/>
      <w:bCs/>
    </w:rPr>
  </w:style>
  <w:style w:type="paragraph" w:styleId="Header">
    <w:name w:val="header"/>
    <w:basedOn w:val="Normal"/>
    <w:link w:val="HeaderChar"/>
    <w:uiPriority w:val="99"/>
    <w:unhideWhenUsed/>
    <w:rsid w:val="008B05F9"/>
    <w:pPr>
      <w:tabs>
        <w:tab w:val="center" w:pos="4680"/>
        <w:tab w:val="right" w:pos="9360"/>
      </w:tabs>
    </w:pPr>
  </w:style>
  <w:style w:type="character" w:customStyle="1" w:styleId="HeaderChar">
    <w:name w:val="Header Char"/>
    <w:link w:val="Header"/>
    <w:uiPriority w:val="99"/>
    <w:rsid w:val="008B05F9"/>
    <w:rPr>
      <w:rFonts w:ascii="Times New Roman" w:eastAsia="Times New Roman" w:hAnsi="Times New Roman"/>
      <w:sz w:val="24"/>
      <w:szCs w:val="24"/>
    </w:rPr>
  </w:style>
  <w:style w:type="paragraph" w:styleId="Footer">
    <w:name w:val="footer"/>
    <w:basedOn w:val="Normal"/>
    <w:link w:val="FooterChar"/>
    <w:uiPriority w:val="99"/>
    <w:unhideWhenUsed/>
    <w:rsid w:val="008B05F9"/>
    <w:pPr>
      <w:tabs>
        <w:tab w:val="center" w:pos="4680"/>
        <w:tab w:val="right" w:pos="9360"/>
      </w:tabs>
    </w:pPr>
  </w:style>
  <w:style w:type="character" w:customStyle="1" w:styleId="FooterChar">
    <w:name w:val="Footer Char"/>
    <w:link w:val="Footer"/>
    <w:uiPriority w:val="99"/>
    <w:rsid w:val="008B05F9"/>
    <w:rPr>
      <w:rFonts w:ascii="Times New Roman" w:eastAsia="Times New Roman" w:hAnsi="Times New Roman"/>
      <w:sz w:val="24"/>
      <w:szCs w:val="24"/>
    </w:rPr>
  </w:style>
  <w:style w:type="character" w:styleId="HTMLCode">
    <w:name w:val="HTML Code"/>
    <w:basedOn w:val="DefaultParagraphFont"/>
    <w:uiPriority w:val="99"/>
    <w:semiHidden/>
    <w:unhideWhenUsed/>
    <w:rsid w:val="00355C0D"/>
    <w:rPr>
      <w:rFonts w:ascii="Courier New" w:eastAsia="Times New Roman" w:hAnsi="Courier New" w:cs="Courier New"/>
      <w:sz w:val="20"/>
      <w:szCs w:val="20"/>
    </w:rPr>
  </w:style>
  <w:style w:type="character" w:customStyle="1" w:styleId="ipa">
    <w:name w:val="ipa"/>
    <w:basedOn w:val="DefaultParagraphFont"/>
    <w:rsid w:val="002B4AB9"/>
  </w:style>
  <w:style w:type="character" w:styleId="Hyperlink">
    <w:name w:val="Hyperlink"/>
    <w:basedOn w:val="DefaultParagraphFont"/>
    <w:uiPriority w:val="99"/>
    <w:unhideWhenUsed/>
    <w:rsid w:val="002B4AB9"/>
    <w:rPr>
      <w:color w:val="0000FF"/>
      <w:u w:val="single"/>
    </w:rPr>
  </w:style>
  <w:style w:type="character" w:customStyle="1" w:styleId="UnresolvedMention1">
    <w:name w:val="Unresolved Mention1"/>
    <w:basedOn w:val="DefaultParagraphFont"/>
    <w:uiPriority w:val="99"/>
    <w:semiHidden/>
    <w:unhideWhenUsed/>
    <w:rsid w:val="003C3A85"/>
    <w:rPr>
      <w:color w:val="605E5C"/>
      <w:shd w:val="clear" w:color="auto" w:fill="E1DFDD"/>
    </w:rPr>
  </w:style>
  <w:style w:type="character" w:customStyle="1" w:styleId="apple-converted-space">
    <w:name w:val="apple-converted-space"/>
    <w:basedOn w:val="DefaultParagraphFont"/>
    <w:rsid w:val="00C64AFF"/>
  </w:style>
  <w:style w:type="table" w:customStyle="1" w:styleId="TableGrid">
    <w:name w:val="TableGrid"/>
    <w:rsid w:val="002665EA"/>
    <w:rPr>
      <w:rFonts w:asciiTheme="minorHAnsi" w:eastAsiaTheme="minorEastAsia" w:hAnsiTheme="minorHAnsi" w:cstheme="minorBidi"/>
      <w:sz w:val="22"/>
      <w:szCs w:val="22"/>
      <w:lang w:val="en-IN" w:eastAsia="en-IN"/>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826B10"/>
    <w:rPr>
      <w:rFonts w:ascii="Times New Roman" w:eastAsia="Lucida Sans Unicode" w:hAnsi="Times New Roman"/>
      <w:b/>
      <w:bCs/>
      <w:kern w:val="1"/>
      <w:sz w:val="28"/>
      <w:szCs w:val="28"/>
    </w:rPr>
  </w:style>
  <w:style w:type="character" w:customStyle="1" w:styleId="Heading3Char">
    <w:name w:val="Heading 3 Char"/>
    <w:basedOn w:val="DefaultParagraphFont"/>
    <w:link w:val="Heading3"/>
    <w:uiPriority w:val="9"/>
    <w:rsid w:val="00826B10"/>
    <w:rPr>
      <w:rFonts w:ascii="Times New Roman" w:eastAsia="Lucida Sans Unicode" w:hAnsi="Times New Roman" w:cs="Tahoma"/>
      <w:b/>
      <w:bCs/>
      <w:kern w:val="1"/>
      <w:sz w:val="28"/>
      <w:szCs w:val="28"/>
    </w:rPr>
  </w:style>
  <w:style w:type="character" w:customStyle="1" w:styleId="Heading5Char">
    <w:name w:val="Heading 5 Char"/>
    <w:basedOn w:val="DefaultParagraphFont"/>
    <w:link w:val="Heading5"/>
    <w:uiPriority w:val="9"/>
    <w:rsid w:val="00826B10"/>
    <w:rPr>
      <w:rFonts w:ascii="Times New Roman" w:eastAsia="Lucida Sans Unicode" w:hAnsi="Times New Roman"/>
      <w:kern w:val="1"/>
      <w:sz w:val="24"/>
      <w:szCs w:val="24"/>
      <w:u w:val="single"/>
    </w:rPr>
  </w:style>
  <w:style w:type="character" w:customStyle="1" w:styleId="Heading6Char">
    <w:name w:val="Heading 6 Char"/>
    <w:basedOn w:val="DefaultParagraphFont"/>
    <w:link w:val="Heading6"/>
    <w:rsid w:val="00826B10"/>
    <w:rPr>
      <w:rFonts w:ascii="Times New Roman" w:eastAsia="Lucida Sans Unicode" w:hAnsi="Times New Roman"/>
      <w:kern w:val="1"/>
      <w:sz w:val="24"/>
      <w:szCs w:val="24"/>
      <w:u w:val="single"/>
    </w:rPr>
  </w:style>
  <w:style w:type="character" w:customStyle="1" w:styleId="Heading7Char">
    <w:name w:val="Heading 7 Char"/>
    <w:basedOn w:val="DefaultParagraphFont"/>
    <w:link w:val="Heading7"/>
    <w:rsid w:val="00826B10"/>
    <w:rPr>
      <w:rFonts w:ascii="Times New Roman" w:eastAsia="Lucida Sans Unicode" w:hAnsi="Times New Roman"/>
      <w:b/>
      <w:bCs/>
      <w:kern w:val="1"/>
      <w:sz w:val="24"/>
      <w:szCs w:val="24"/>
    </w:rPr>
  </w:style>
  <w:style w:type="character" w:customStyle="1" w:styleId="Heading9Char">
    <w:name w:val="Heading 9 Char"/>
    <w:basedOn w:val="DefaultParagraphFont"/>
    <w:link w:val="Heading9"/>
    <w:rsid w:val="00826B10"/>
    <w:rPr>
      <w:rFonts w:ascii="Bookman Old Style" w:eastAsia="Times New Roman" w:hAnsi="Bookman Old Style"/>
      <w:bCs/>
      <w:kern w:val="1"/>
      <w:sz w:val="28"/>
      <w:szCs w:val="28"/>
    </w:rPr>
  </w:style>
  <w:style w:type="paragraph" w:styleId="BodyText">
    <w:name w:val="Body Text"/>
    <w:basedOn w:val="Normal"/>
    <w:link w:val="BodyTextChar"/>
    <w:uiPriority w:val="99"/>
    <w:unhideWhenUsed/>
    <w:rsid w:val="00826B10"/>
    <w:pPr>
      <w:spacing w:after="120"/>
    </w:pPr>
  </w:style>
  <w:style w:type="character" w:customStyle="1" w:styleId="BodyTextChar">
    <w:name w:val="Body Text Char"/>
    <w:basedOn w:val="DefaultParagraphFont"/>
    <w:link w:val="BodyText"/>
    <w:uiPriority w:val="99"/>
    <w:rsid w:val="00826B10"/>
    <w:rPr>
      <w:rFonts w:ascii="Times New Roman" w:eastAsia="Times New Roman" w:hAnsi="Times New Roman"/>
      <w:sz w:val="24"/>
      <w:szCs w:val="24"/>
    </w:rPr>
  </w:style>
  <w:style w:type="paragraph" w:styleId="BodyTextIndent">
    <w:name w:val="Body Text Indent"/>
    <w:basedOn w:val="Normal"/>
    <w:link w:val="BodyTextIndentChar"/>
    <w:uiPriority w:val="99"/>
    <w:semiHidden/>
    <w:unhideWhenUsed/>
    <w:rsid w:val="00D1504A"/>
    <w:pPr>
      <w:spacing w:after="120"/>
      <w:ind w:left="283"/>
    </w:pPr>
  </w:style>
  <w:style w:type="character" w:customStyle="1" w:styleId="BodyTextIndentChar">
    <w:name w:val="Body Text Indent Char"/>
    <w:basedOn w:val="DefaultParagraphFont"/>
    <w:link w:val="BodyTextIndent"/>
    <w:uiPriority w:val="99"/>
    <w:semiHidden/>
    <w:rsid w:val="00D1504A"/>
    <w:rPr>
      <w:rFonts w:ascii="Times New Roman" w:eastAsia="Times New Roman" w:hAnsi="Times New Roman"/>
      <w:sz w:val="24"/>
      <w:szCs w:val="24"/>
    </w:rPr>
  </w:style>
  <w:style w:type="paragraph" w:styleId="BodyTextIndent2">
    <w:name w:val="Body Text Indent 2"/>
    <w:basedOn w:val="Normal"/>
    <w:link w:val="BodyTextIndent2Char"/>
    <w:uiPriority w:val="99"/>
    <w:unhideWhenUsed/>
    <w:rsid w:val="00086F03"/>
    <w:pPr>
      <w:spacing w:after="120" w:line="480" w:lineRule="auto"/>
      <w:ind w:left="283"/>
    </w:pPr>
  </w:style>
  <w:style w:type="character" w:customStyle="1" w:styleId="BodyTextIndent2Char">
    <w:name w:val="Body Text Indent 2 Char"/>
    <w:basedOn w:val="DefaultParagraphFont"/>
    <w:link w:val="BodyTextIndent2"/>
    <w:uiPriority w:val="99"/>
    <w:rsid w:val="00086F03"/>
    <w:rPr>
      <w:rFonts w:ascii="Times New Roman" w:eastAsia="Times New Roman" w:hAnsi="Times New Roman"/>
      <w:sz w:val="24"/>
      <w:szCs w:val="24"/>
    </w:rPr>
  </w:style>
  <w:style w:type="paragraph" w:customStyle="1" w:styleId="ListPara">
    <w:name w:val="ListPara"/>
    <w:basedOn w:val="Normal"/>
    <w:qFormat/>
    <w:rsid w:val="00136572"/>
    <w:pPr>
      <w:tabs>
        <w:tab w:val="left" w:pos="1152"/>
      </w:tabs>
      <w:contextualSpacing/>
      <w:jc w:val="both"/>
    </w:pPr>
    <w:rPr>
      <w:rFonts w:ascii="Verdana" w:hAnsi="Verdana"/>
      <w:sz w:val="20"/>
      <w:szCs w:val="48"/>
    </w:rPr>
  </w:style>
  <w:style w:type="paragraph" w:customStyle="1" w:styleId="Standard">
    <w:name w:val="Standard"/>
    <w:rsid w:val="00F22B4C"/>
    <w:pPr>
      <w:suppressAutoHyphens/>
      <w:autoSpaceDN w:val="0"/>
      <w:textAlignment w:val="baseline"/>
    </w:pPr>
    <w:rPr>
      <w:rFonts w:ascii="Times New Roman" w:eastAsia="Times New Roman" w:hAnsi="Times New Roman"/>
      <w:kern w:val="3"/>
      <w:sz w:val="24"/>
      <w:szCs w:val="24"/>
    </w:rPr>
  </w:style>
  <w:style w:type="paragraph" w:styleId="NoSpacing">
    <w:name w:val="No Spacing"/>
    <w:uiPriority w:val="1"/>
    <w:qFormat/>
    <w:rsid w:val="007018B3"/>
    <w:rPr>
      <w:rFonts w:ascii="Times New Roman" w:eastAsia="Times New Roman" w:hAnsi="Times New Roman"/>
      <w:sz w:val="24"/>
      <w:szCs w:val="24"/>
    </w:rPr>
  </w:style>
  <w:style w:type="character" w:styleId="UnresolvedMention">
    <w:name w:val="Unresolved Mention"/>
    <w:basedOn w:val="DefaultParagraphFont"/>
    <w:uiPriority w:val="99"/>
    <w:semiHidden/>
    <w:unhideWhenUsed/>
    <w:rsid w:val="001302AA"/>
    <w:rPr>
      <w:color w:val="605E5C"/>
      <w:shd w:val="clear" w:color="auto" w:fill="E1DFDD"/>
    </w:rPr>
  </w:style>
  <w:style w:type="character" w:customStyle="1" w:styleId="Heading2Char">
    <w:name w:val="Heading 2 Char"/>
    <w:basedOn w:val="DefaultParagraphFont"/>
    <w:link w:val="Heading2"/>
    <w:uiPriority w:val="9"/>
    <w:semiHidden/>
    <w:rsid w:val="00DD5ECE"/>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6650">
      <w:bodyDiv w:val="1"/>
      <w:marLeft w:val="0"/>
      <w:marRight w:val="0"/>
      <w:marTop w:val="0"/>
      <w:marBottom w:val="0"/>
      <w:divBdr>
        <w:top w:val="none" w:sz="0" w:space="0" w:color="auto"/>
        <w:left w:val="none" w:sz="0" w:space="0" w:color="auto"/>
        <w:bottom w:val="none" w:sz="0" w:space="0" w:color="auto"/>
        <w:right w:val="none" w:sz="0" w:space="0" w:color="auto"/>
      </w:divBdr>
    </w:div>
    <w:div w:id="20597251">
      <w:bodyDiv w:val="1"/>
      <w:marLeft w:val="0"/>
      <w:marRight w:val="0"/>
      <w:marTop w:val="0"/>
      <w:marBottom w:val="0"/>
      <w:divBdr>
        <w:top w:val="none" w:sz="0" w:space="0" w:color="auto"/>
        <w:left w:val="none" w:sz="0" w:space="0" w:color="auto"/>
        <w:bottom w:val="none" w:sz="0" w:space="0" w:color="auto"/>
        <w:right w:val="none" w:sz="0" w:space="0" w:color="auto"/>
      </w:divBdr>
      <w:divsChild>
        <w:div w:id="561672997">
          <w:marLeft w:val="547"/>
          <w:marRight w:val="0"/>
          <w:marTop w:val="0"/>
          <w:marBottom w:val="0"/>
          <w:divBdr>
            <w:top w:val="none" w:sz="0" w:space="0" w:color="auto"/>
            <w:left w:val="none" w:sz="0" w:space="0" w:color="auto"/>
            <w:bottom w:val="none" w:sz="0" w:space="0" w:color="auto"/>
            <w:right w:val="none" w:sz="0" w:space="0" w:color="auto"/>
          </w:divBdr>
        </w:div>
        <w:div w:id="2145541221">
          <w:marLeft w:val="547"/>
          <w:marRight w:val="0"/>
          <w:marTop w:val="0"/>
          <w:marBottom w:val="0"/>
          <w:divBdr>
            <w:top w:val="none" w:sz="0" w:space="0" w:color="auto"/>
            <w:left w:val="none" w:sz="0" w:space="0" w:color="auto"/>
            <w:bottom w:val="none" w:sz="0" w:space="0" w:color="auto"/>
            <w:right w:val="none" w:sz="0" w:space="0" w:color="auto"/>
          </w:divBdr>
        </w:div>
        <w:div w:id="511451025">
          <w:marLeft w:val="547"/>
          <w:marRight w:val="0"/>
          <w:marTop w:val="0"/>
          <w:marBottom w:val="0"/>
          <w:divBdr>
            <w:top w:val="none" w:sz="0" w:space="0" w:color="auto"/>
            <w:left w:val="none" w:sz="0" w:space="0" w:color="auto"/>
            <w:bottom w:val="none" w:sz="0" w:space="0" w:color="auto"/>
            <w:right w:val="none" w:sz="0" w:space="0" w:color="auto"/>
          </w:divBdr>
        </w:div>
      </w:divsChild>
    </w:div>
    <w:div w:id="36510197">
      <w:bodyDiv w:val="1"/>
      <w:marLeft w:val="0"/>
      <w:marRight w:val="0"/>
      <w:marTop w:val="0"/>
      <w:marBottom w:val="0"/>
      <w:divBdr>
        <w:top w:val="none" w:sz="0" w:space="0" w:color="auto"/>
        <w:left w:val="none" w:sz="0" w:space="0" w:color="auto"/>
        <w:bottom w:val="none" w:sz="0" w:space="0" w:color="auto"/>
        <w:right w:val="none" w:sz="0" w:space="0" w:color="auto"/>
      </w:divBdr>
      <w:divsChild>
        <w:div w:id="1555045014">
          <w:marLeft w:val="432"/>
          <w:marRight w:val="0"/>
          <w:marTop w:val="116"/>
          <w:marBottom w:val="0"/>
          <w:divBdr>
            <w:top w:val="none" w:sz="0" w:space="0" w:color="auto"/>
            <w:left w:val="none" w:sz="0" w:space="0" w:color="auto"/>
            <w:bottom w:val="none" w:sz="0" w:space="0" w:color="auto"/>
            <w:right w:val="none" w:sz="0" w:space="0" w:color="auto"/>
          </w:divBdr>
        </w:div>
        <w:div w:id="1484082143">
          <w:marLeft w:val="432"/>
          <w:marRight w:val="0"/>
          <w:marTop w:val="116"/>
          <w:marBottom w:val="0"/>
          <w:divBdr>
            <w:top w:val="none" w:sz="0" w:space="0" w:color="auto"/>
            <w:left w:val="none" w:sz="0" w:space="0" w:color="auto"/>
            <w:bottom w:val="none" w:sz="0" w:space="0" w:color="auto"/>
            <w:right w:val="none" w:sz="0" w:space="0" w:color="auto"/>
          </w:divBdr>
        </w:div>
        <w:div w:id="1380279653">
          <w:marLeft w:val="432"/>
          <w:marRight w:val="0"/>
          <w:marTop w:val="116"/>
          <w:marBottom w:val="0"/>
          <w:divBdr>
            <w:top w:val="none" w:sz="0" w:space="0" w:color="auto"/>
            <w:left w:val="none" w:sz="0" w:space="0" w:color="auto"/>
            <w:bottom w:val="none" w:sz="0" w:space="0" w:color="auto"/>
            <w:right w:val="none" w:sz="0" w:space="0" w:color="auto"/>
          </w:divBdr>
        </w:div>
        <w:div w:id="605578784">
          <w:marLeft w:val="432"/>
          <w:marRight w:val="0"/>
          <w:marTop w:val="116"/>
          <w:marBottom w:val="0"/>
          <w:divBdr>
            <w:top w:val="none" w:sz="0" w:space="0" w:color="auto"/>
            <w:left w:val="none" w:sz="0" w:space="0" w:color="auto"/>
            <w:bottom w:val="none" w:sz="0" w:space="0" w:color="auto"/>
            <w:right w:val="none" w:sz="0" w:space="0" w:color="auto"/>
          </w:divBdr>
        </w:div>
      </w:divsChild>
    </w:div>
    <w:div w:id="61409260">
      <w:bodyDiv w:val="1"/>
      <w:marLeft w:val="0"/>
      <w:marRight w:val="0"/>
      <w:marTop w:val="0"/>
      <w:marBottom w:val="0"/>
      <w:divBdr>
        <w:top w:val="none" w:sz="0" w:space="0" w:color="auto"/>
        <w:left w:val="none" w:sz="0" w:space="0" w:color="auto"/>
        <w:bottom w:val="none" w:sz="0" w:space="0" w:color="auto"/>
        <w:right w:val="none" w:sz="0" w:space="0" w:color="auto"/>
      </w:divBdr>
      <w:divsChild>
        <w:div w:id="701629710">
          <w:marLeft w:val="0"/>
          <w:marRight w:val="0"/>
          <w:marTop w:val="0"/>
          <w:marBottom w:val="0"/>
          <w:divBdr>
            <w:top w:val="none" w:sz="0" w:space="0" w:color="auto"/>
            <w:left w:val="none" w:sz="0" w:space="0" w:color="auto"/>
            <w:bottom w:val="none" w:sz="0" w:space="0" w:color="auto"/>
            <w:right w:val="none" w:sz="0" w:space="0" w:color="auto"/>
          </w:divBdr>
          <w:divsChild>
            <w:div w:id="1567715483">
              <w:marLeft w:val="0"/>
              <w:marRight w:val="0"/>
              <w:marTop w:val="0"/>
              <w:marBottom w:val="0"/>
              <w:divBdr>
                <w:top w:val="none" w:sz="0" w:space="0" w:color="auto"/>
                <w:left w:val="none" w:sz="0" w:space="0" w:color="auto"/>
                <w:bottom w:val="none" w:sz="0" w:space="0" w:color="auto"/>
                <w:right w:val="none" w:sz="0" w:space="0" w:color="auto"/>
              </w:divBdr>
            </w:div>
            <w:div w:id="641345091">
              <w:marLeft w:val="0"/>
              <w:marRight w:val="0"/>
              <w:marTop w:val="0"/>
              <w:marBottom w:val="0"/>
              <w:divBdr>
                <w:top w:val="none" w:sz="0" w:space="0" w:color="auto"/>
                <w:left w:val="none" w:sz="0" w:space="0" w:color="auto"/>
                <w:bottom w:val="none" w:sz="0" w:space="0" w:color="auto"/>
                <w:right w:val="none" w:sz="0" w:space="0" w:color="auto"/>
              </w:divBdr>
            </w:div>
            <w:div w:id="2123962884">
              <w:marLeft w:val="0"/>
              <w:marRight w:val="0"/>
              <w:marTop w:val="0"/>
              <w:marBottom w:val="0"/>
              <w:divBdr>
                <w:top w:val="none" w:sz="0" w:space="0" w:color="auto"/>
                <w:left w:val="none" w:sz="0" w:space="0" w:color="auto"/>
                <w:bottom w:val="none" w:sz="0" w:space="0" w:color="auto"/>
                <w:right w:val="none" w:sz="0" w:space="0" w:color="auto"/>
              </w:divBdr>
            </w:div>
            <w:div w:id="141315451">
              <w:marLeft w:val="0"/>
              <w:marRight w:val="0"/>
              <w:marTop w:val="0"/>
              <w:marBottom w:val="0"/>
              <w:divBdr>
                <w:top w:val="none" w:sz="0" w:space="0" w:color="auto"/>
                <w:left w:val="none" w:sz="0" w:space="0" w:color="auto"/>
                <w:bottom w:val="none" w:sz="0" w:space="0" w:color="auto"/>
                <w:right w:val="none" w:sz="0" w:space="0" w:color="auto"/>
              </w:divBdr>
            </w:div>
            <w:div w:id="2051226143">
              <w:marLeft w:val="0"/>
              <w:marRight w:val="0"/>
              <w:marTop w:val="0"/>
              <w:marBottom w:val="0"/>
              <w:divBdr>
                <w:top w:val="none" w:sz="0" w:space="0" w:color="auto"/>
                <w:left w:val="none" w:sz="0" w:space="0" w:color="auto"/>
                <w:bottom w:val="none" w:sz="0" w:space="0" w:color="auto"/>
                <w:right w:val="none" w:sz="0" w:space="0" w:color="auto"/>
              </w:divBdr>
            </w:div>
            <w:div w:id="1087772375">
              <w:marLeft w:val="0"/>
              <w:marRight w:val="0"/>
              <w:marTop w:val="0"/>
              <w:marBottom w:val="0"/>
              <w:divBdr>
                <w:top w:val="none" w:sz="0" w:space="0" w:color="auto"/>
                <w:left w:val="none" w:sz="0" w:space="0" w:color="auto"/>
                <w:bottom w:val="none" w:sz="0" w:space="0" w:color="auto"/>
                <w:right w:val="none" w:sz="0" w:space="0" w:color="auto"/>
              </w:divBdr>
            </w:div>
            <w:div w:id="1248419016">
              <w:marLeft w:val="0"/>
              <w:marRight w:val="0"/>
              <w:marTop w:val="0"/>
              <w:marBottom w:val="0"/>
              <w:divBdr>
                <w:top w:val="none" w:sz="0" w:space="0" w:color="auto"/>
                <w:left w:val="none" w:sz="0" w:space="0" w:color="auto"/>
                <w:bottom w:val="none" w:sz="0" w:space="0" w:color="auto"/>
                <w:right w:val="none" w:sz="0" w:space="0" w:color="auto"/>
              </w:divBdr>
            </w:div>
            <w:div w:id="352725592">
              <w:marLeft w:val="0"/>
              <w:marRight w:val="0"/>
              <w:marTop w:val="0"/>
              <w:marBottom w:val="0"/>
              <w:divBdr>
                <w:top w:val="none" w:sz="0" w:space="0" w:color="auto"/>
                <w:left w:val="none" w:sz="0" w:space="0" w:color="auto"/>
                <w:bottom w:val="none" w:sz="0" w:space="0" w:color="auto"/>
                <w:right w:val="none" w:sz="0" w:space="0" w:color="auto"/>
              </w:divBdr>
            </w:div>
            <w:div w:id="212891647">
              <w:marLeft w:val="0"/>
              <w:marRight w:val="0"/>
              <w:marTop w:val="0"/>
              <w:marBottom w:val="0"/>
              <w:divBdr>
                <w:top w:val="none" w:sz="0" w:space="0" w:color="auto"/>
                <w:left w:val="none" w:sz="0" w:space="0" w:color="auto"/>
                <w:bottom w:val="none" w:sz="0" w:space="0" w:color="auto"/>
                <w:right w:val="none" w:sz="0" w:space="0" w:color="auto"/>
              </w:divBdr>
            </w:div>
            <w:div w:id="269092004">
              <w:marLeft w:val="0"/>
              <w:marRight w:val="0"/>
              <w:marTop w:val="0"/>
              <w:marBottom w:val="0"/>
              <w:divBdr>
                <w:top w:val="none" w:sz="0" w:space="0" w:color="auto"/>
                <w:left w:val="none" w:sz="0" w:space="0" w:color="auto"/>
                <w:bottom w:val="none" w:sz="0" w:space="0" w:color="auto"/>
                <w:right w:val="none" w:sz="0" w:space="0" w:color="auto"/>
              </w:divBdr>
            </w:div>
            <w:div w:id="285817562">
              <w:marLeft w:val="0"/>
              <w:marRight w:val="0"/>
              <w:marTop w:val="0"/>
              <w:marBottom w:val="0"/>
              <w:divBdr>
                <w:top w:val="none" w:sz="0" w:space="0" w:color="auto"/>
                <w:left w:val="none" w:sz="0" w:space="0" w:color="auto"/>
                <w:bottom w:val="none" w:sz="0" w:space="0" w:color="auto"/>
                <w:right w:val="none" w:sz="0" w:space="0" w:color="auto"/>
              </w:divBdr>
            </w:div>
            <w:div w:id="1140802133">
              <w:marLeft w:val="0"/>
              <w:marRight w:val="0"/>
              <w:marTop w:val="0"/>
              <w:marBottom w:val="0"/>
              <w:divBdr>
                <w:top w:val="none" w:sz="0" w:space="0" w:color="auto"/>
                <w:left w:val="none" w:sz="0" w:space="0" w:color="auto"/>
                <w:bottom w:val="none" w:sz="0" w:space="0" w:color="auto"/>
                <w:right w:val="none" w:sz="0" w:space="0" w:color="auto"/>
              </w:divBdr>
            </w:div>
            <w:div w:id="1306230282">
              <w:marLeft w:val="0"/>
              <w:marRight w:val="0"/>
              <w:marTop w:val="0"/>
              <w:marBottom w:val="0"/>
              <w:divBdr>
                <w:top w:val="none" w:sz="0" w:space="0" w:color="auto"/>
                <w:left w:val="none" w:sz="0" w:space="0" w:color="auto"/>
                <w:bottom w:val="none" w:sz="0" w:space="0" w:color="auto"/>
                <w:right w:val="none" w:sz="0" w:space="0" w:color="auto"/>
              </w:divBdr>
            </w:div>
            <w:div w:id="1848444000">
              <w:marLeft w:val="0"/>
              <w:marRight w:val="0"/>
              <w:marTop w:val="0"/>
              <w:marBottom w:val="0"/>
              <w:divBdr>
                <w:top w:val="none" w:sz="0" w:space="0" w:color="auto"/>
                <w:left w:val="none" w:sz="0" w:space="0" w:color="auto"/>
                <w:bottom w:val="none" w:sz="0" w:space="0" w:color="auto"/>
                <w:right w:val="none" w:sz="0" w:space="0" w:color="auto"/>
              </w:divBdr>
            </w:div>
            <w:div w:id="1921982101">
              <w:marLeft w:val="0"/>
              <w:marRight w:val="0"/>
              <w:marTop w:val="0"/>
              <w:marBottom w:val="0"/>
              <w:divBdr>
                <w:top w:val="none" w:sz="0" w:space="0" w:color="auto"/>
                <w:left w:val="none" w:sz="0" w:space="0" w:color="auto"/>
                <w:bottom w:val="none" w:sz="0" w:space="0" w:color="auto"/>
                <w:right w:val="none" w:sz="0" w:space="0" w:color="auto"/>
              </w:divBdr>
            </w:div>
            <w:div w:id="1455292820">
              <w:marLeft w:val="0"/>
              <w:marRight w:val="0"/>
              <w:marTop w:val="0"/>
              <w:marBottom w:val="0"/>
              <w:divBdr>
                <w:top w:val="none" w:sz="0" w:space="0" w:color="auto"/>
                <w:left w:val="none" w:sz="0" w:space="0" w:color="auto"/>
                <w:bottom w:val="none" w:sz="0" w:space="0" w:color="auto"/>
                <w:right w:val="none" w:sz="0" w:space="0" w:color="auto"/>
              </w:divBdr>
            </w:div>
            <w:div w:id="362558770">
              <w:marLeft w:val="0"/>
              <w:marRight w:val="0"/>
              <w:marTop w:val="0"/>
              <w:marBottom w:val="0"/>
              <w:divBdr>
                <w:top w:val="none" w:sz="0" w:space="0" w:color="auto"/>
                <w:left w:val="none" w:sz="0" w:space="0" w:color="auto"/>
                <w:bottom w:val="none" w:sz="0" w:space="0" w:color="auto"/>
                <w:right w:val="none" w:sz="0" w:space="0" w:color="auto"/>
              </w:divBdr>
            </w:div>
            <w:div w:id="1459687147">
              <w:marLeft w:val="0"/>
              <w:marRight w:val="0"/>
              <w:marTop w:val="0"/>
              <w:marBottom w:val="0"/>
              <w:divBdr>
                <w:top w:val="none" w:sz="0" w:space="0" w:color="auto"/>
                <w:left w:val="none" w:sz="0" w:space="0" w:color="auto"/>
                <w:bottom w:val="none" w:sz="0" w:space="0" w:color="auto"/>
                <w:right w:val="none" w:sz="0" w:space="0" w:color="auto"/>
              </w:divBdr>
            </w:div>
            <w:div w:id="1379471998">
              <w:marLeft w:val="0"/>
              <w:marRight w:val="0"/>
              <w:marTop w:val="0"/>
              <w:marBottom w:val="0"/>
              <w:divBdr>
                <w:top w:val="none" w:sz="0" w:space="0" w:color="auto"/>
                <w:left w:val="none" w:sz="0" w:space="0" w:color="auto"/>
                <w:bottom w:val="none" w:sz="0" w:space="0" w:color="auto"/>
                <w:right w:val="none" w:sz="0" w:space="0" w:color="auto"/>
              </w:divBdr>
            </w:div>
            <w:div w:id="118688387">
              <w:marLeft w:val="0"/>
              <w:marRight w:val="0"/>
              <w:marTop w:val="0"/>
              <w:marBottom w:val="0"/>
              <w:divBdr>
                <w:top w:val="none" w:sz="0" w:space="0" w:color="auto"/>
                <w:left w:val="none" w:sz="0" w:space="0" w:color="auto"/>
                <w:bottom w:val="none" w:sz="0" w:space="0" w:color="auto"/>
                <w:right w:val="none" w:sz="0" w:space="0" w:color="auto"/>
              </w:divBdr>
            </w:div>
            <w:div w:id="1268660056">
              <w:marLeft w:val="0"/>
              <w:marRight w:val="0"/>
              <w:marTop w:val="0"/>
              <w:marBottom w:val="0"/>
              <w:divBdr>
                <w:top w:val="none" w:sz="0" w:space="0" w:color="auto"/>
                <w:left w:val="none" w:sz="0" w:space="0" w:color="auto"/>
                <w:bottom w:val="none" w:sz="0" w:space="0" w:color="auto"/>
                <w:right w:val="none" w:sz="0" w:space="0" w:color="auto"/>
              </w:divBdr>
            </w:div>
            <w:div w:id="968969936">
              <w:marLeft w:val="0"/>
              <w:marRight w:val="0"/>
              <w:marTop w:val="0"/>
              <w:marBottom w:val="0"/>
              <w:divBdr>
                <w:top w:val="none" w:sz="0" w:space="0" w:color="auto"/>
                <w:left w:val="none" w:sz="0" w:space="0" w:color="auto"/>
                <w:bottom w:val="none" w:sz="0" w:space="0" w:color="auto"/>
                <w:right w:val="none" w:sz="0" w:space="0" w:color="auto"/>
              </w:divBdr>
            </w:div>
            <w:div w:id="334693218">
              <w:marLeft w:val="0"/>
              <w:marRight w:val="0"/>
              <w:marTop w:val="0"/>
              <w:marBottom w:val="0"/>
              <w:divBdr>
                <w:top w:val="none" w:sz="0" w:space="0" w:color="auto"/>
                <w:left w:val="none" w:sz="0" w:space="0" w:color="auto"/>
                <w:bottom w:val="none" w:sz="0" w:space="0" w:color="auto"/>
                <w:right w:val="none" w:sz="0" w:space="0" w:color="auto"/>
              </w:divBdr>
            </w:div>
            <w:div w:id="1611428356">
              <w:marLeft w:val="0"/>
              <w:marRight w:val="0"/>
              <w:marTop w:val="0"/>
              <w:marBottom w:val="0"/>
              <w:divBdr>
                <w:top w:val="none" w:sz="0" w:space="0" w:color="auto"/>
                <w:left w:val="none" w:sz="0" w:space="0" w:color="auto"/>
                <w:bottom w:val="none" w:sz="0" w:space="0" w:color="auto"/>
                <w:right w:val="none" w:sz="0" w:space="0" w:color="auto"/>
              </w:divBdr>
            </w:div>
            <w:div w:id="482888105">
              <w:marLeft w:val="0"/>
              <w:marRight w:val="0"/>
              <w:marTop w:val="0"/>
              <w:marBottom w:val="0"/>
              <w:divBdr>
                <w:top w:val="none" w:sz="0" w:space="0" w:color="auto"/>
                <w:left w:val="none" w:sz="0" w:space="0" w:color="auto"/>
                <w:bottom w:val="none" w:sz="0" w:space="0" w:color="auto"/>
                <w:right w:val="none" w:sz="0" w:space="0" w:color="auto"/>
              </w:divBdr>
            </w:div>
            <w:div w:id="1907568401">
              <w:marLeft w:val="0"/>
              <w:marRight w:val="0"/>
              <w:marTop w:val="0"/>
              <w:marBottom w:val="0"/>
              <w:divBdr>
                <w:top w:val="none" w:sz="0" w:space="0" w:color="auto"/>
                <w:left w:val="none" w:sz="0" w:space="0" w:color="auto"/>
                <w:bottom w:val="none" w:sz="0" w:space="0" w:color="auto"/>
                <w:right w:val="none" w:sz="0" w:space="0" w:color="auto"/>
              </w:divBdr>
            </w:div>
            <w:div w:id="924607562">
              <w:marLeft w:val="0"/>
              <w:marRight w:val="0"/>
              <w:marTop w:val="0"/>
              <w:marBottom w:val="0"/>
              <w:divBdr>
                <w:top w:val="none" w:sz="0" w:space="0" w:color="auto"/>
                <w:left w:val="none" w:sz="0" w:space="0" w:color="auto"/>
                <w:bottom w:val="none" w:sz="0" w:space="0" w:color="auto"/>
                <w:right w:val="none" w:sz="0" w:space="0" w:color="auto"/>
              </w:divBdr>
            </w:div>
            <w:div w:id="385496092">
              <w:marLeft w:val="0"/>
              <w:marRight w:val="0"/>
              <w:marTop w:val="0"/>
              <w:marBottom w:val="0"/>
              <w:divBdr>
                <w:top w:val="none" w:sz="0" w:space="0" w:color="auto"/>
                <w:left w:val="none" w:sz="0" w:space="0" w:color="auto"/>
                <w:bottom w:val="none" w:sz="0" w:space="0" w:color="auto"/>
                <w:right w:val="none" w:sz="0" w:space="0" w:color="auto"/>
              </w:divBdr>
            </w:div>
            <w:div w:id="803232719">
              <w:marLeft w:val="0"/>
              <w:marRight w:val="0"/>
              <w:marTop w:val="0"/>
              <w:marBottom w:val="0"/>
              <w:divBdr>
                <w:top w:val="none" w:sz="0" w:space="0" w:color="auto"/>
                <w:left w:val="none" w:sz="0" w:space="0" w:color="auto"/>
                <w:bottom w:val="none" w:sz="0" w:space="0" w:color="auto"/>
                <w:right w:val="none" w:sz="0" w:space="0" w:color="auto"/>
              </w:divBdr>
            </w:div>
            <w:div w:id="827601128">
              <w:marLeft w:val="0"/>
              <w:marRight w:val="0"/>
              <w:marTop w:val="0"/>
              <w:marBottom w:val="0"/>
              <w:divBdr>
                <w:top w:val="none" w:sz="0" w:space="0" w:color="auto"/>
                <w:left w:val="none" w:sz="0" w:space="0" w:color="auto"/>
                <w:bottom w:val="none" w:sz="0" w:space="0" w:color="auto"/>
                <w:right w:val="none" w:sz="0" w:space="0" w:color="auto"/>
              </w:divBdr>
            </w:div>
            <w:div w:id="1407221463">
              <w:marLeft w:val="0"/>
              <w:marRight w:val="0"/>
              <w:marTop w:val="0"/>
              <w:marBottom w:val="0"/>
              <w:divBdr>
                <w:top w:val="none" w:sz="0" w:space="0" w:color="auto"/>
                <w:left w:val="none" w:sz="0" w:space="0" w:color="auto"/>
                <w:bottom w:val="none" w:sz="0" w:space="0" w:color="auto"/>
                <w:right w:val="none" w:sz="0" w:space="0" w:color="auto"/>
              </w:divBdr>
            </w:div>
            <w:div w:id="471606545">
              <w:marLeft w:val="0"/>
              <w:marRight w:val="0"/>
              <w:marTop w:val="0"/>
              <w:marBottom w:val="0"/>
              <w:divBdr>
                <w:top w:val="none" w:sz="0" w:space="0" w:color="auto"/>
                <w:left w:val="none" w:sz="0" w:space="0" w:color="auto"/>
                <w:bottom w:val="none" w:sz="0" w:space="0" w:color="auto"/>
                <w:right w:val="none" w:sz="0" w:space="0" w:color="auto"/>
              </w:divBdr>
            </w:div>
            <w:div w:id="591858361">
              <w:marLeft w:val="0"/>
              <w:marRight w:val="0"/>
              <w:marTop w:val="0"/>
              <w:marBottom w:val="0"/>
              <w:divBdr>
                <w:top w:val="none" w:sz="0" w:space="0" w:color="auto"/>
                <w:left w:val="none" w:sz="0" w:space="0" w:color="auto"/>
                <w:bottom w:val="none" w:sz="0" w:space="0" w:color="auto"/>
                <w:right w:val="none" w:sz="0" w:space="0" w:color="auto"/>
              </w:divBdr>
            </w:div>
            <w:div w:id="1635057998">
              <w:marLeft w:val="0"/>
              <w:marRight w:val="0"/>
              <w:marTop w:val="0"/>
              <w:marBottom w:val="0"/>
              <w:divBdr>
                <w:top w:val="none" w:sz="0" w:space="0" w:color="auto"/>
                <w:left w:val="none" w:sz="0" w:space="0" w:color="auto"/>
                <w:bottom w:val="none" w:sz="0" w:space="0" w:color="auto"/>
                <w:right w:val="none" w:sz="0" w:space="0" w:color="auto"/>
              </w:divBdr>
            </w:div>
            <w:div w:id="316880482">
              <w:marLeft w:val="0"/>
              <w:marRight w:val="0"/>
              <w:marTop w:val="0"/>
              <w:marBottom w:val="0"/>
              <w:divBdr>
                <w:top w:val="none" w:sz="0" w:space="0" w:color="auto"/>
                <w:left w:val="none" w:sz="0" w:space="0" w:color="auto"/>
                <w:bottom w:val="none" w:sz="0" w:space="0" w:color="auto"/>
                <w:right w:val="none" w:sz="0" w:space="0" w:color="auto"/>
              </w:divBdr>
            </w:div>
            <w:div w:id="1779641405">
              <w:marLeft w:val="0"/>
              <w:marRight w:val="0"/>
              <w:marTop w:val="0"/>
              <w:marBottom w:val="0"/>
              <w:divBdr>
                <w:top w:val="none" w:sz="0" w:space="0" w:color="auto"/>
                <w:left w:val="none" w:sz="0" w:space="0" w:color="auto"/>
                <w:bottom w:val="none" w:sz="0" w:space="0" w:color="auto"/>
                <w:right w:val="none" w:sz="0" w:space="0" w:color="auto"/>
              </w:divBdr>
            </w:div>
            <w:div w:id="1054889361">
              <w:marLeft w:val="0"/>
              <w:marRight w:val="0"/>
              <w:marTop w:val="0"/>
              <w:marBottom w:val="0"/>
              <w:divBdr>
                <w:top w:val="none" w:sz="0" w:space="0" w:color="auto"/>
                <w:left w:val="none" w:sz="0" w:space="0" w:color="auto"/>
                <w:bottom w:val="none" w:sz="0" w:space="0" w:color="auto"/>
                <w:right w:val="none" w:sz="0" w:space="0" w:color="auto"/>
              </w:divBdr>
            </w:div>
            <w:div w:id="788284873">
              <w:marLeft w:val="0"/>
              <w:marRight w:val="0"/>
              <w:marTop w:val="0"/>
              <w:marBottom w:val="0"/>
              <w:divBdr>
                <w:top w:val="none" w:sz="0" w:space="0" w:color="auto"/>
                <w:left w:val="none" w:sz="0" w:space="0" w:color="auto"/>
                <w:bottom w:val="none" w:sz="0" w:space="0" w:color="auto"/>
                <w:right w:val="none" w:sz="0" w:space="0" w:color="auto"/>
              </w:divBdr>
            </w:div>
            <w:div w:id="1145244591">
              <w:marLeft w:val="0"/>
              <w:marRight w:val="0"/>
              <w:marTop w:val="0"/>
              <w:marBottom w:val="0"/>
              <w:divBdr>
                <w:top w:val="none" w:sz="0" w:space="0" w:color="auto"/>
                <w:left w:val="none" w:sz="0" w:space="0" w:color="auto"/>
                <w:bottom w:val="none" w:sz="0" w:space="0" w:color="auto"/>
                <w:right w:val="none" w:sz="0" w:space="0" w:color="auto"/>
              </w:divBdr>
            </w:div>
            <w:div w:id="1409382030">
              <w:marLeft w:val="0"/>
              <w:marRight w:val="0"/>
              <w:marTop w:val="0"/>
              <w:marBottom w:val="0"/>
              <w:divBdr>
                <w:top w:val="none" w:sz="0" w:space="0" w:color="auto"/>
                <w:left w:val="none" w:sz="0" w:space="0" w:color="auto"/>
                <w:bottom w:val="none" w:sz="0" w:space="0" w:color="auto"/>
                <w:right w:val="none" w:sz="0" w:space="0" w:color="auto"/>
              </w:divBdr>
            </w:div>
            <w:div w:id="1071778849">
              <w:marLeft w:val="0"/>
              <w:marRight w:val="0"/>
              <w:marTop w:val="0"/>
              <w:marBottom w:val="0"/>
              <w:divBdr>
                <w:top w:val="none" w:sz="0" w:space="0" w:color="auto"/>
                <w:left w:val="none" w:sz="0" w:space="0" w:color="auto"/>
                <w:bottom w:val="none" w:sz="0" w:space="0" w:color="auto"/>
                <w:right w:val="none" w:sz="0" w:space="0" w:color="auto"/>
              </w:divBdr>
            </w:div>
            <w:div w:id="1325744639">
              <w:marLeft w:val="0"/>
              <w:marRight w:val="0"/>
              <w:marTop w:val="0"/>
              <w:marBottom w:val="0"/>
              <w:divBdr>
                <w:top w:val="none" w:sz="0" w:space="0" w:color="auto"/>
                <w:left w:val="none" w:sz="0" w:space="0" w:color="auto"/>
                <w:bottom w:val="none" w:sz="0" w:space="0" w:color="auto"/>
                <w:right w:val="none" w:sz="0" w:space="0" w:color="auto"/>
              </w:divBdr>
            </w:div>
            <w:div w:id="1855263641">
              <w:marLeft w:val="0"/>
              <w:marRight w:val="0"/>
              <w:marTop w:val="0"/>
              <w:marBottom w:val="0"/>
              <w:divBdr>
                <w:top w:val="none" w:sz="0" w:space="0" w:color="auto"/>
                <w:left w:val="none" w:sz="0" w:space="0" w:color="auto"/>
                <w:bottom w:val="none" w:sz="0" w:space="0" w:color="auto"/>
                <w:right w:val="none" w:sz="0" w:space="0" w:color="auto"/>
              </w:divBdr>
            </w:div>
            <w:div w:id="1712807954">
              <w:marLeft w:val="0"/>
              <w:marRight w:val="0"/>
              <w:marTop w:val="0"/>
              <w:marBottom w:val="0"/>
              <w:divBdr>
                <w:top w:val="none" w:sz="0" w:space="0" w:color="auto"/>
                <w:left w:val="none" w:sz="0" w:space="0" w:color="auto"/>
                <w:bottom w:val="none" w:sz="0" w:space="0" w:color="auto"/>
                <w:right w:val="none" w:sz="0" w:space="0" w:color="auto"/>
              </w:divBdr>
            </w:div>
            <w:div w:id="1009453571">
              <w:marLeft w:val="0"/>
              <w:marRight w:val="0"/>
              <w:marTop w:val="0"/>
              <w:marBottom w:val="0"/>
              <w:divBdr>
                <w:top w:val="none" w:sz="0" w:space="0" w:color="auto"/>
                <w:left w:val="none" w:sz="0" w:space="0" w:color="auto"/>
                <w:bottom w:val="none" w:sz="0" w:space="0" w:color="auto"/>
                <w:right w:val="none" w:sz="0" w:space="0" w:color="auto"/>
              </w:divBdr>
            </w:div>
            <w:div w:id="793795130">
              <w:marLeft w:val="0"/>
              <w:marRight w:val="0"/>
              <w:marTop w:val="0"/>
              <w:marBottom w:val="0"/>
              <w:divBdr>
                <w:top w:val="none" w:sz="0" w:space="0" w:color="auto"/>
                <w:left w:val="none" w:sz="0" w:space="0" w:color="auto"/>
                <w:bottom w:val="none" w:sz="0" w:space="0" w:color="auto"/>
                <w:right w:val="none" w:sz="0" w:space="0" w:color="auto"/>
              </w:divBdr>
            </w:div>
            <w:div w:id="67730228">
              <w:marLeft w:val="0"/>
              <w:marRight w:val="0"/>
              <w:marTop w:val="0"/>
              <w:marBottom w:val="0"/>
              <w:divBdr>
                <w:top w:val="none" w:sz="0" w:space="0" w:color="auto"/>
                <w:left w:val="none" w:sz="0" w:space="0" w:color="auto"/>
                <w:bottom w:val="none" w:sz="0" w:space="0" w:color="auto"/>
                <w:right w:val="none" w:sz="0" w:space="0" w:color="auto"/>
              </w:divBdr>
            </w:div>
            <w:div w:id="419764683">
              <w:marLeft w:val="0"/>
              <w:marRight w:val="0"/>
              <w:marTop w:val="0"/>
              <w:marBottom w:val="0"/>
              <w:divBdr>
                <w:top w:val="none" w:sz="0" w:space="0" w:color="auto"/>
                <w:left w:val="none" w:sz="0" w:space="0" w:color="auto"/>
                <w:bottom w:val="none" w:sz="0" w:space="0" w:color="auto"/>
                <w:right w:val="none" w:sz="0" w:space="0" w:color="auto"/>
              </w:divBdr>
            </w:div>
            <w:div w:id="490609722">
              <w:marLeft w:val="0"/>
              <w:marRight w:val="0"/>
              <w:marTop w:val="0"/>
              <w:marBottom w:val="0"/>
              <w:divBdr>
                <w:top w:val="none" w:sz="0" w:space="0" w:color="auto"/>
                <w:left w:val="none" w:sz="0" w:space="0" w:color="auto"/>
                <w:bottom w:val="none" w:sz="0" w:space="0" w:color="auto"/>
                <w:right w:val="none" w:sz="0" w:space="0" w:color="auto"/>
              </w:divBdr>
            </w:div>
            <w:div w:id="1574856080">
              <w:marLeft w:val="0"/>
              <w:marRight w:val="0"/>
              <w:marTop w:val="0"/>
              <w:marBottom w:val="0"/>
              <w:divBdr>
                <w:top w:val="none" w:sz="0" w:space="0" w:color="auto"/>
                <w:left w:val="none" w:sz="0" w:space="0" w:color="auto"/>
                <w:bottom w:val="none" w:sz="0" w:space="0" w:color="auto"/>
                <w:right w:val="none" w:sz="0" w:space="0" w:color="auto"/>
              </w:divBdr>
            </w:div>
            <w:div w:id="1883130846">
              <w:marLeft w:val="0"/>
              <w:marRight w:val="0"/>
              <w:marTop w:val="0"/>
              <w:marBottom w:val="0"/>
              <w:divBdr>
                <w:top w:val="none" w:sz="0" w:space="0" w:color="auto"/>
                <w:left w:val="none" w:sz="0" w:space="0" w:color="auto"/>
                <w:bottom w:val="none" w:sz="0" w:space="0" w:color="auto"/>
                <w:right w:val="none" w:sz="0" w:space="0" w:color="auto"/>
              </w:divBdr>
            </w:div>
            <w:div w:id="434129386">
              <w:marLeft w:val="0"/>
              <w:marRight w:val="0"/>
              <w:marTop w:val="0"/>
              <w:marBottom w:val="0"/>
              <w:divBdr>
                <w:top w:val="none" w:sz="0" w:space="0" w:color="auto"/>
                <w:left w:val="none" w:sz="0" w:space="0" w:color="auto"/>
                <w:bottom w:val="none" w:sz="0" w:space="0" w:color="auto"/>
                <w:right w:val="none" w:sz="0" w:space="0" w:color="auto"/>
              </w:divBdr>
            </w:div>
            <w:div w:id="1038772988">
              <w:marLeft w:val="0"/>
              <w:marRight w:val="0"/>
              <w:marTop w:val="0"/>
              <w:marBottom w:val="0"/>
              <w:divBdr>
                <w:top w:val="none" w:sz="0" w:space="0" w:color="auto"/>
                <w:left w:val="none" w:sz="0" w:space="0" w:color="auto"/>
                <w:bottom w:val="none" w:sz="0" w:space="0" w:color="auto"/>
                <w:right w:val="none" w:sz="0" w:space="0" w:color="auto"/>
              </w:divBdr>
            </w:div>
            <w:div w:id="2023314994">
              <w:marLeft w:val="0"/>
              <w:marRight w:val="0"/>
              <w:marTop w:val="0"/>
              <w:marBottom w:val="0"/>
              <w:divBdr>
                <w:top w:val="none" w:sz="0" w:space="0" w:color="auto"/>
                <w:left w:val="none" w:sz="0" w:space="0" w:color="auto"/>
                <w:bottom w:val="none" w:sz="0" w:space="0" w:color="auto"/>
                <w:right w:val="none" w:sz="0" w:space="0" w:color="auto"/>
              </w:divBdr>
            </w:div>
            <w:div w:id="1262489633">
              <w:marLeft w:val="0"/>
              <w:marRight w:val="0"/>
              <w:marTop w:val="0"/>
              <w:marBottom w:val="0"/>
              <w:divBdr>
                <w:top w:val="none" w:sz="0" w:space="0" w:color="auto"/>
                <w:left w:val="none" w:sz="0" w:space="0" w:color="auto"/>
                <w:bottom w:val="none" w:sz="0" w:space="0" w:color="auto"/>
                <w:right w:val="none" w:sz="0" w:space="0" w:color="auto"/>
              </w:divBdr>
            </w:div>
            <w:div w:id="1528442120">
              <w:marLeft w:val="0"/>
              <w:marRight w:val="0"/>
              <w:marTop w:val="0"/>
              <w:marBottom w:val="0"/>
              <w:divBdr>
                <w:top w:val="none" w:sz="0" w:space="0" w:color="auto"/>
                <w:left w:val="none" w:sz="0" w:space="0" w:color="auto"/>
                <w:bottom w:val="none" w:sz="0" w:space="0" w:color="auto"/>
                <w:right w:val="none" w:sz="0" w:space="0" w:color="auto"/>
              </w:divBdr>
            </w:div>
            <w:div w:id="735780720">
              <w:marLeft w:val="0"/>
              <w:marRight w:val="0"/>
              <w:marTop w:val="0"/>
              <w:marBottom w:val="0"/>
              <w:divBdr>
                <w:top w:val="none" w:sz="0" w:space="0" w:color="auto"/>
                <w:left w:val="none" w:sz="0" w:space="0" w:color="auto"/>
                <w:bottom w:val="none" w:sz="0" w:space="0" w:color="auto"/>
                <w:right w:val="none" w:sz="0" w:space="0" w:color="auto"/>
              </w:divBdr>
            </w:div>
            <w:div w:id="535777557">
              <w:marLeft w:val="0"/>
              <w:marRight w:val="0"/>
              <w:marTop w:val="0"/>
              <w:marBottom w:val="0"/>
              <w:divBdr>
                <w:top w:val="none" w:sz="0" w:space="0" w:color="auto"/>
                <w:left w:val="none" w:sz="0" w:space="0" w:color="auto"/>
                <w:bottom w:val="none" w:sz="0" w:space="0" w:color="auto"/>
                <w:right w:val="none" w:sz="0" w:space="0" w:color="auto"/>
              </w:divBdr>
            </w:div>
            <w:div w:id="771319890">
              <w:marLeft w:val="0"/>
              <w:marRight w:val="0"/>
              <w:marTop w:val="0"/>
              <w:marBottom w:val="0"/>
              <w:divBdr>
                <w:top w:val="none" w:sz="0" w:space="0" w:color="auto"/>
                <w:left w:val="none" w:sz="0" w:space="0" w:color="auto"/>
                <w:bottom w:val="none" w:sz="0" w:space="0" w:color="auto"/>
                <w:right w:val="none" w:sz="0" w:space="0" w:color="auto"/>
              </w:divBdr>
            </w:div>
            <w:div w:id="1107432950">
              <w:marLeft w:val="0"/>
              <w:marRight w:val="0"/>
              <w:marTop w:val="0"/>
              <w:marBottom w:val="0"/>
              <w:divBdr>
                <w:top w:val="none" w:sz="0" w:space="0" w:color="auto"/>
                <w:left w:val="none" w:sz="0" w:space="0" w:color="auto"/>
                <w:bottom w:val="none" w:sz="0" w:space="0" w:color="auto"/>
                <w:right w:val="none" w:sz="0" w:space="0" w:color="auto"/>
              </w:divBdr>
            </w:div>
            <w:div w:id="327636796">
              <w:marLeft w:val="0"/>
              <w:marRight w:val="0"/>
              <w:marTop w:val="0"/>
              <w:marBottom w:val="0"/>
              <w:divBdr>
                <w:top w:val="none" w:sz="0" w:space="0" w:color="auto"/>
                <w:left w:val="none" w:sz="0" w:space="0" w:color="auto"/>
                <w:bottom w:val="none" w:sz="0" w:space="0" w:color="auto"/>
                <w:right w:val="none" w:sz="0" w:space="0" w:color="auto"/>
              </w:divBdr>
            </w:div>
            <w:div w:id="701054696">
              <w:marLeft w:val="0"/>
              <w:marRight w:val="0"/>
              <w:marTop w:val="0"/>
              <w:marBottom w:val="0"/>
              <w:divBdr>
                <w:top w:val="none" w:sz="0" w:space="0" w:color="auto"/>
                <w:left w:val="none" w:sz="0" w:space="0" w:color="auto"/>
                <w:bottom w:val="none" w:sz="0" w:space="0" w:color="auto"/>
                <w:right w:val="none" w:sz="0" w:space="0" w:color="auto"/>
              </w:divBdr>
            </w:div>
            <w:div w:id="1439062744">
              <w:marLeft w:val="0"/>
              <w:marRight w:val="0"/>
              <w:marTop w:val="0"/>
              <w:marBottom w:val="0"/>
              <w:divBdr>
                <w:top w:val="none" w:sz="0" w:space="0" w:color="auto"/>
                <w:left w:val="none" w:sz="0" w:space="0" w:color="auto"/>
                <w:bottom w:val="none" w:sz="0" w:space="0" w:color="auto"/>
                <w:right w:val="none" w:sz="0" w:space="0" w:color="auto"/>
              </w:divBdr>
            </w:div>
            <w:div w:id="706836946">
              <w:marLeft w:val="0"/>
              <w:marRight w:val="0"/>
              <w:marTop w:val="0"/>
              <w:marBottom w:val="0"/>
              <w:divBdr>
                <w:top w:val="none" w:sz="0" w:space="0" w:color="auto"/>
                <w:left w:val="none" w:sz="0" w:space="0" w:color="auto"/>
                <w:bottom w:val="none" w:sz="0" w:space="0" w:color="auto"/>
                <w:right w:val="none" w:sz="0" w:space="0" w:color="auto"/>
              </w:divBdr>
            </w:div>
            <w:div w:id="714230632">
              <w:marLeft w:val="0"/>
              <w:marRight w:val="0"/>
              <w:marTop w:val="0"/>
              <w:marBottom w:val="0"/>
              <w:divBdr>
                <w:top w:val="none" w:sz="0" w:space="0" w:color="auto"/>
                <w:left w:val="none" w:sz="0" w:space="0" w:color="auto"/>
                <w:bottom w:val="none" w:sz="0" w:space="0" w:color="auto"/>
                <w:right w:val="none" w:sz="0" w:space="0" w:color="auto"/>
              </w:divBdr>
            </w:div>
            <w:div w:id="1629778210">
              <w:marLeft w:val="0"/>
              <w:marRight w:val="0"/>
              <w:marTop w:val="0"/>
              <w:marBottom w:val="0"/>
              <w:divBdr>
                <w:top w:val="none" w:sz="0" w:space="0" w:color="auto"/>
                <w:left w:val="none" w:sz="0" w:space="0" w:color="auto"/>
                <w:bottom w:val="none" w:sz="0" w:space="0" w:color="auto"/>
                <w:right w:val="none" w:sz="0" w:space="0" w:color="auto"/>
              </w:divBdr>
            </w:div>
            <w:div w:id="1316304178">
              <w:marLeft w:val="0"/>
              <w:marRight w:val="0"/>
              <w:marTop w:val="0"/>
              <w:marBottom w:val="0"/>
              <w:divBdr>
                <w:top w:val="none" w:sz="0" w:space="0" w:color="auto"/>
                <w:left w:val="none" w:sz="0" w:space="0" w:color="auto"/>
                <w:bottom w:val="none" w:sz="0" w:space="0" w:color="auto"/>
                <w:right w:val="none" w:sz="0" w:space="0" w:color="auto"/>
              </w:divBdr>
            </w:div>
            <w:div w:id="1625115613">
              <w:marLeft w:val="0"/>
              <w:marRight w:val="0"/>
              <w:marTop w:val="0"/>
              <w:marBottom w:val="0"/>
              <w:divBdr>
                <w:top w:val="none" w:sz="0" w:space="0" w:color="auto"/>
                <w:left w:val="none" w:sz="0" w:space="0" w:color="auto"/>
                <w:bottom w:val="none" w:sz="0" w:space="0" w:color="auto"/>
                <w:right w:val="none" w:sz="0" w:space="0" w:color="auto"/>
              </w:divBdr>
            </w:div>
            <w:div w:id="1903368812">
              <w:marLeft w:val="0"/>
              <w:marRight w:val="0"/>
              <w:marTop w:val="0"/>
              <w:marBottom w:val="0"/>
              <w:divBdr>
                <w:top w:val="none" w:sz="0" w:space="0" w:color="auto"/>
                <w:left w:val="none" w:sz="0" w:space="0" w:color="auto"/>
                <w:bottom w:val="none" w:sz="0" w:space="0" w:color="auto"/>
                <w:right w:val="none" w:sz="0" w:space="0" w:color="auto"/>
              </w:divBdr>
            </w:div>
            <w:div w:id="986518113">
              <w:marLeft w:val="0"/>
              <w:marRight w:val="0"/>
              <w:marTop w:val="0"/>
              <w:marBottom w:val="0"/>
              <w:divBdr>
                <w:top w:val="none" w:sz="0" w:space="0" w:color="auto"/>
                <w:left w:val="none" w:sz="0" w:space="0" w:color="auto"/>
                <w:bottom w:val="none" w:sz="0" w:space="0" w:color="auto"/>
                <w:right w:val="none" w:sz="0" w:space="0" w:color="auto"/>
              </w:divBdr>
            </w:div>
            <w:div w:id="759183508">
              <w:marLeft w:val="0"/>
              <w:marRight w:val="0"/>
              <w:marTop w:val="0"/>
              <w:marBottom w:val="0"/>
              <w:divBdr>
                <w:top w:val="none" w:sz="0" w:space="0" w:color="auto"/>
                <w:left w:val="none" w:sz="0" w:space="0" w:color="auto"/>
                <w:bottom w:val="none" w:sz="0" w:space="0" w:color="auto"/>
                <w:right w:val="none" w:sz="0" w:space="0" w:color="auto"/>
              </w:divBdr>
            </w:div>
            <w:div w:id="512302854">
              <w:marLeft w:val="0"/>
              <w:marRight w:val="0"/>
              <w:marTop w:val="0"/>
              <w:marBottom w:val="0"/>
              <w:divBdr>
                <w:top w:val="none" w:sz="0" w:space="0" w:color="auto"/>
                <w:left w:val="none" w:sz="0" w:space="0" w:color="auto"/>
                <w:bottom w:val="none" w:sz="0" w:space="0" w:color="auto"/>
                <w:right w:val="none" w:sz="0" w:space="0" w:color="auto"/>
              </w:divBdr>
            </w:div>
            <w:div w:id="884147964">
              <w:marLeft w:val="0"/>
              <w:marRight w:val="0"/>
              <w:marTop w:val="0"/>
              <w:marBottom w:val="0"/>
              <w:divBdr>
                <w:top w:val="none" w:sz="0" w:space="0" w:color="auto"/>
                <w:left w:val="none" w:sz="0" w:space="0" w:color="auto"/>
                <w:bottom w:val="none" w:sz="0" w:space="0" w:color="auto"/>
                <w:right w:val="none" w:sz="0" w:space="0" w:color="auto"/>
              </w:divBdr>
            </w:div>
            <w:div w:id="2062711270">
              <w:marLeft w:val="0"/>
              <w:marRight w:val="0"/>
              <w:marTop w:val="0"/>
              <w:marBottom w:val="0"/>
              <w:divBdr>
                <w:top w:val="none" w:sz="0" w:space="0" w:color="auto"/>
                <w:left w:val="none" w:sz="0" w:space="0" w:color="auto"/>
                <w:bottom w:val="none" w:sz="0" w:space="0" w:color="auto"/>
                <w:right w:val="none" w:sz="0" w:space="0" w:color="auto"/>
              </w:divBdr>
            </w:div>
            <w:div w:id="516503682">
              <w:marLeft w:val="0"/>
              <w:marRight w:val="0"/>
              <w:marTop w:val="0"/>
              <w:marBottom w:val="0"/>
              <w:divBdr>
                <w:top w:val="none" w:sz="0" w:space="0" w:color="auto"/>
                <w:left w:val="none" w:sz="0" w:space="0" w:color="auto"/>
                <w:bottom w:val="none" w:sz="0" w:space="0" w:color="auto"/>
                <w:right w:val="none" w:sz="0" w:space="0" w:color="auto"/>
              </w:divBdr>
            </w:div>
            <w:div w:id="1501000748">
              <w:marLeft w:val="0"/>
              <w:marRight w:val="0"/>
              <w:marTop w:val="0"/>
              <w:marBottom w:val="0"/>
              <w:divBdr>
                <w:top w:val="none" w:sz="0" w:space="0" w:color="auto"/>
                <w:left w:val="none" w:sz="0" w:space="0" w:color="auto"/>
                <w:bottom w:val="none" w:sz="0" w:space="0" w:color="auto"/>
                <w:right w:val="none" w:sz="0" w:space="0" w:color="auto"/>
              </w:divBdr>
            </w:div>
            <w:div w:id="1930699923">
              <w:marLeft w:val="0"/>
              <w:marRight w:val="0"/>
              <w:marTop w:val="0"/>
              <w:marBottom w:val="0"/>
              <w:divBdr>
                <w:top w:val="none" w:sz="0" w:space="0" w:color="auto"/>
                <w:left w:val="none" w:sz="0" w:space="0" w:color="auto"/>
                <w:bottom w:val="none" w:sz="0" w:space="0" w:color="auto"/>
                <w:right w:val="none" w:sz="0" w:space="0" w:color="auto"/>
              </w:divBdr>
            </w:div>
            <w:div w:id="618494982">
              <w:marLeft w:val="0"/>
              <w:marRight w:val="0"/>
              <w:marTop w:val="0"/>
              <w:marBottom w:val="0"/>
              <w:divBdr>
                <w:top w:val="none" w:sz="0" w:space="0" w:color="auto"/>
                <w:left w:val="none" w:sz="0" w:space="0" w:color="auto"/>
                <w:bottom w:val="none" w:sz="0" w:space="0" w:color="auto"/>
                <w:right w:val="none" w:sz="0" w:space="0" w:color="auto"/>
              </w:divBdr>
            </w:div>
            <w:div w:id="330909869">
              <w:marLeft w:val="0"/>
              <w:marRight w:val="0"/>
              <w:marTop w:val="0"/>
              <w:marBottom w:val="0"/>
              <w:divBdr>
                <w:top w:val="none" w:sz="0" w:space="0" w:color="auto"/>
                <w:left w:val="none" w:sz="0" w:space="0" w:color="auto"/>
                <w:bottom w:val="none" w:sz="0" w:space="0" w:color="auto"/>
                <w:right w:val="none" w:sz="0" w:space="0" w:color="auto"/>
              </w:divBdr>
            </w:div>
            <w:div w:id="581724207">
              <w:marLeft w:val="0"/>
              <w:marRight w:val="0"/>
              <w:marTop w:val="0"/>
              <w:marBottom w:val="0"/>
              <w:divBdr>
                <w:top w:val="none" w:sz="0" w:space="0" w:color="auto"/>
                <w:left w:val="none" w:sz="0" w:space="0" w:color="auto"/>
                <w:bottom w:val="none" w:sz="0" w:space="0" w:color="auto"/>
                <w:right w:val="none" w:sz="0" w:space="0" w:color="auto"/>
              </w:divBdr>
            </w:div>
            <w:div w:id="1975718888">
              <w:marLeft w:val="0"/>
              <w:marRight w:val="0"/>
              <w:marTop w:val="0"/>
              <w:marBottom w:val="0"/>
              <w:divBdr>
                <w:top w:val="none" w:sz="0" w:space="0" w:color="auto"/>
                <w:left w:val="none" w:sz="0" w:space="0" w:color="auto"/>
                <w:bottom w:val="none" w:sz="0" w:space="0" w:color="auto"/>
                <w:right w:val="none" w:sz="0" w:space="0" w:color="auto"/>
              </w:divBdr>
            </w:div>
            <w:div w:id="910890514">
              <w:marLeft w:val="0"/>
              <w:marRight w:val="0"/>
              <w:marTop w:val="0"/>
              <w:marBottom w:val="0"/>
              <w:divBdr>
                <w:top w:val="none" w:sz="0" w:space="0" w:color="auto"/>
                <w:left w:val="none" w:sz="0" w:space="0" w:color="auto"/>
                <w:bottom w:val="none" w:sz="0" w:space="0" w:color="auto"/>
                <w:right w:val="none" w:sz="0" w:space="0" w:color="auto"/>
              </w:divBdr>
            </w:div>
            <w:div w:id="1184589931">
              <w:marLeft w:val="0"/>
              <w:marRight w:val="0"/>
              <w:marTop w:val="0"/>
              <w:marBottom w:val="0"/>
              <w:divBdr>
                <w:top w:val="none" w:sz="0" w:space="0" w:color="auto"/>
                <w:left w:val="none" w:sz="0" w:space="0" w:color="auto"/>
                <w:bottom w:val="none" w:sz="0" w:space="0" w:color="auto"/>
                <w:right w:val="none" w:sz="0" w:space="0" w:color="auto"/>
              </w:divBdr>
            </w:div>
            <w:div w:id="187958304">
              <w:marLeft w:val="0"/>
              <w:marRight w:val="0"/>
              <w:marTop w:val="0"/>
              <w:marBottom w:val="0"/>
              <w:divBdr>
                <w:top w:val="none" w:sz="0" w:space="0" w:color="auto"/>
                <w:left w:val="none" w:sz="0" w:space="0" w:color="auto"/>
                <w:bottom w:val="none" w:sz="0" w:space="0" w:color="auto"/>
                <w:right w:val="none" w:sz="0" w:space="0" w:color="auto"/>
              </w:divBdr>
            </w:div>
            <w:div w:id="1321351516">
              <w:marLeft w:val="0"/>
              <w:marRight w:val="0"/>
              <w:marTop w:val="0"/>
              <w:marBottom w:val="0"/>
              <w:divBdr>
                <w:top w:val="none" w:sz="0" w:space="0" w:color="auto"/>
                <w:left w:val="none" w:sz="0" w:space="0" w:color="auto"/>
                <w:bottom w:val="none" w:sz="0" w:space="0" w:color="auto"/>
                <w:right w:val="none" w:sz="0" w:space="0" w:color="auto"/>
              </w:divBdr>
            </w:div>
            <w:div w:id="557713125">
              <w:marLeft w:val="0"/>
              <w:marRight w:val="0"/>
              <w:marTop w:val="0"/>
              <w:marBottom w:val="0"/>
              <w:divBdr>
                <w:top w:val="none" w:sz="0" w:space="0" w:color="auto"/>
                <w:left w:val="none" w:sz="0" w:space="0" w:color="auto"/>
                <w:bottom w:val="none" w:sz="0" w:space="0" w:color="auto"/>
                <w:right w:val="none" w:sz="0" w:space="0" w:color="auto"/>
              </w:divBdr>
            </w:div>
            <w:div w:id="262760336">
              <w:marLeft w:val="0"/>
              <w:marRight w:val="0"/>
              <w:marTop w:val="0"/>
              <w:marBottom w:val="0"/>
              <w:divBdr>
                <w:top w:val="none" w:sz="0" w:space="0" w:color="auto"/>
                <w:left w:val="none" w:sz="0" w:space="0" w:color="auto"/>
                <w:bottom w:val="none" w:sz="0" w:space="0" w:color="auto"/>
                <w:right w:val="none" w:sz="0" w:space="0" w:color="auto"/>
              </w:divBdr>
            </w:div>
            <w:div w:id="801966002">
              <w:marLeft w:val="0"/>
              <w:marRight w:val="0"/>
              <w:marTop w:val="0"/>
              <w:marBottom w:val="0"/>
              <w:divBdr>
                <w:top w:val="none" w:sz="0" w:space="0" w:color="auto"/>
                <w:left w:val="none" w:sz="0" w:space="0" w:color="auto"/>
                <w:bottom w:val="none" w:sz="0" w:space="0" w:color="auto"/>
                <w:right w:val="none" w:sz="0" w:space="0" w:color="auto"/>
              </w:divBdr>
            </w:div>
            <w:div w:id="813760889">
              <w:marLeft w:val="0"/>
              <w:marRight w:val="0"/>
              <w:marTop w:val="0"/>
              <w:marBottom w:val="0"/>
              <w:divBdr>
                <w:top w:val="none" w:sz="0" w:space="0" w:color="auto"/>
                <w:left w:val="none" w:sz="0" w:space="0" w:color="auto"/>
                <w:bottom w:val="none" w:sz="0" w:space="0" w:color="auto"/>
                <w:right w:val="none" w:sz="0" w:space="0" w:color="auto"/>
              </w:divBdr>
            </w:div>
            <w:div w:id="30958080">
              <w:marLeft w:val="0"/>
              <w:marRight w:val="0"/>
              <w:marTop w:val="0"/>
              <w:marBottom w:val="0"/>
              <w:divBdr>
                <w:top w:val="none" w:sz="0" w:space="0" w:color="auto"/>
                <w:left w:val="none" w:sz="0" w:space="0" w:color="auto"/>
                <w:bottom w:val="none" w:sz="0" w:space="0" w:color="auto"/>
                <w:right w:val="none" w:sz="0" w:space="0" w:color="auto"/>
              </w:divBdr>
            </w:div>
            <w:div w:id="795679261">
              <w:marLeft w:val="0"/>
              <w:marRight w:val="0"/>
              <w:marTop w:val="0"/>
              <w:marBottom w:val="0"/>
              <w:divBdr>
                <w:top w:val="none" w:sz="0" w:space="0" w:color="auto"/>
                <w:left w:val="none" w:sz="0" w:space="0" w:color="auto"/>
                <w:bottom w:val="none" w:sz="0" w:space="0" w:color="auto"/>
                <w:right w:val="none" w:sz="0" w:space="0" w:color="auto"/>
              </w:divBdr>
            </w:div>
            <w:div w:id="1548713378">
              <w:marLeft w:val="0"/>
              <w:marRight w:val="0"/>
              <w:marTop w:val="0"/>
              <w:marBottom w:val="0"/>
              <w:divBdr>
                <w:top w:val="none" w:sz="0" w:space="0" w:color="auto"/>
                <w:left w:val="none" w:sz="0" w:space="0" w:color="auto"/>
                <w:bottom w:val="none" w:sz="0" w:space="0" w:color="auto"/>
                <w:right w:val="none" w:sz="0" w:space="0" w:color="auto"/>
              </w:divBdr>
            </w:div>
            <w:div w:id="1283876659">
              <w:marLeft w:val="0"/>
              <w:marRight w:val="0"/>
              <w:marTop w:val="0"/>
              <w:marBottom w:val="0"/>
              <w:divBdr>
                <w:top w:val="none" w:sz="0" w:space="0" w:color="auto"/>
                <w:left w:val="none" w:sz="0" w:space="0" w:color="auto"/>
                <w:bottom w:val="none" w:sz="0" w:space="0" w:color="auto"/>
                <w:right w:val="none" w:sz="0" w:space="0" w:color="auto"/>
              </w:divBdr>
            </w:div>
            <w:div w:id="1012878916">
              <w:marLeft w:val="0"/>
              <w:marRight w:val="0"/>
              <w:marTop w:val="0"/>
              <w:marBottom w:val="0"/>
              <w:divBdr>
                <w:top w:val="none" w:sz="0" w:space="0" w:color="auto"/>
                <w:left w:val="none" w:sz="0" w:space="0" w:color="auto"/>
                <w:bottom w:val="none" w:sz="0" w:space="0" w:color="auto"/>
                <w:right w:val="none" w:sz="0" w:space="0" w:color="auto"/>
              </w:divBdr>
            </w:div>
            <w:div w:id="507059372">
              <w:marLeft w:val="0"/>
              <w:marRight w:val="0"/>
              <w:marTop w:val="0"/>
              <w:marBottom w:val="0"/>
              <w:divBdr>
                <w:top w:val="none" w:sz="0" w:space="0" w:color="auto"/>
                <w:left w:val="none" w:sz="0" w:space="0" w:color="auto"/>
                <w:bottom w:val="none" w:sz="0" w:space="0" w:color="auto"/>
                <w:right w:val="none" w:sz="0" w:space="0" w:color="auto"/>
              </w:divBdr>
            </w:div>
            <w:div w:id="244195142">
              <w:marLeft w:val="0"/>
              <w:marRight w:val="0"/>
              <w:marTop w:val="0"/>
              <w:marBottom w:val="0"/>
              <w:divBdr>
                <w:top w:val="none" w:sz="0" w:space="0" w:color="auto"/>
                <w:left w:val="none" w:sz="0" w:space="0" w:color="auto"/>
                <w:bottom w:val="none" w:sz="0" w:space="0" w:color="auto"/>
                <w:right w:val="none" w:sz="0" w:space="0" w:color="auto"/>
              </w:divBdr>
            </w:div>
            <w:div w:id="1544251205">
              <w:marLeft w:val="0"/>
              <w:marRight w:val="0"/>
              <w:marTop w:val="0"/>
              <w:marBottom w:val="0"/>
              <w:divBdr>
                <w:top w:val="none" w:sz="0" w:space="0" w:color="auto"/>
                <w:left w:val="none" w:sz="0" w:space="0" w:color="auto"/>
                <w:bottom w:val="none" w:sz="0" w:space="0" w:color="auto"/>
                <w:right w:val="none" w:sz="0" w:space="0" w:color="auto"/>
              </w:divBdr>
            </w:div>
            <w:div w:id="1449590854">
              <w:marLeft w:val="0"/>
              <w:marRight w:val="0"/>
              <w:marTop w:val="0"/>
              <w:marBottom w:val="0"/>
              <w:divBdr>
                <w:top w:val="none" w:sz="0" w:space="0" w:color="auto"/>
                <w:left w:val="none" w:sz="0" w:space="0" w:color="auto"/>
                <w:bottom w:val="none" w:sz="0" w:space="0" w:color="auto"/>
                <w:right w:val="none" w:sz="0" w:space="0" w:color="auto"/>
              </w:divBdr>
            </w:div>
            <w:div w:id="2051762601">
              <w:marLeft w:val="0"/>
              <w:marRight w:val="0"/>
              <w:marTop w:val="0"/>
              <w:marBottom w:val="0"/>
              <w:divBdr>
                <w:top w:val="none" w:sz="0" w:space="0" w:color="auto"/>
                <w:left w:val="none" w:sz="0" w:space="0" w:color="auto"/>
                <w:bottom w:val="none" w:sz="0" w:space="0" w:color="auto"/>
                <w:right w:val="none" w:sz="0" w:space="0" w:color="auto"/>
              </w:divBdr>
            </w:div>
            <w:div w:id="409162324">
              <w:marLeft w:val="0"/>
              <w:marRight w:val="0"/>
              <w:marTop w:val="0"/>
              <w:marBottom w:val="0"/>
              <w:divBdr>
                <w:top w:val="none" w:sz="0" w:space="0" w:color="auto"/>
                <w:left w:val="none" w:sz="0" w:space="0" w:color="auto"/>
                <w:bottom w:val="none" w:sz="0" w:space="0" w:color="auto"/>
                <w:right w:val="none" w:sz="0" w:space="0" w:color="auto"/>
              </w:divBdr>
            </w:div>
            <w:div w:id="198943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6368">
      <w:bodyDiv w:val="1"/>
      <w:marLeft w:val="0"/>
      <w:marRight w:val="0"/>
      <w:marTop w:val="0"/>
      <w:marBottom w:val="0"/>
      <w:divBdr>
        <w:top w:val="none" w:sz="0" w:space="0" w:color="auto"/>
        <w:left w:val="none" w:sz="0" w:space="0" w:color="auto"/>
        <w:bottom w:val="none" w:sz="0" w:space="0" w:color="auto"/>
        <w:right w:val="none" w:sz="0" w:space="0" w:color="auto"/>
      </w:divBdr>
    </w:div>
    <w:div w:id="192765773">
      <w:bodyDiv w:val="1"/>
      <w:marLeft w:val="0"/>
      <w:marRight w:val="0"/>
      <w:marTop w:val="0"/>
      <w:marBottom w:val="0"/>
      <w:divBdr>
        <w:top w:val="none" w:sz="0" w:space="0" w:color="auto"/>
        <w:left w:val="none" w:sz="0" w:space="0" w:color="auto"/>
        <w:bottom w:val="none" w:sz="0" w:space="0" w:color="auto"/>
        <w:right w:val="none" w:sz="0" w:space="0" w:color="auto"/>
      </w:divBdr>
    </w:div>
    <w:div w:id="200870920">
      <w:bodyDiv w:val="1"/>
      <w:marLeft w:val="0"/>
      <w:marRight w:val="0"/>
      <w:marTop w:val="0"/>
      <w:marBottom w:val="0"/>
      <w:divBdr>
        <w:top w:val="none" w:sz="0" w:space="0" w:color="auto"/>
        <w:left w:val="none" w:sz="0" w:space="0" w:color="auto"/>
        <w:bottom w:val="none" w:sz="0" w:space="0" w:color="auto"/>
        <w:right w:val="none" w:sz="0" w:space="0" w:color="auto"/>
      </w:divBdr>
    </w:div>
    <w:div w:id="234248994">
      <w:bodyDiv w:val="1"/>
      <w:marLeft w:val="0"/>
      <w:marRight w:val="0"/>
      <w:marTop w:val="0"/>
      <w:marBottom w:val="0"/>
      <w:divBdr>
        <w:top w:val="none" w:sz="0" w:space="0" w:color="auto"/>
        <w:left w:val="none" w:sz="0" w:space="0" w:color="auto"/>
        <w:bottom w:val="none" w:sz="0" w:space="0" w:color="auto"/>
        <w:right w:val="none" w:sz="0" w:space="0" w:color="auto"/>
      </w:divBdr>
    </w:div>
    <w:div w:id="259489077">
      <w:bodyDiv w:val="1"/>
      <w:marLeft w:val="0"/>
      <w:marRight w:val="0"/>
      <w:marTop w:val="0"/>
      <w:marBottom w:val="0"/>
      <w:divBdr>
        <w:top w:val="none" w:sz="0" w:space="0" w:color="auto"/>
        <w:left w:val="none" w:sz="0" w:space="0" w:color="auto"/>
        <w:bottom w:val="none" w:sz="0" w:space="0" w:color="auto"/>
        <w:right w:val="none" w:sz="0" w:space="0" w:color="auto"/>
      </w:divBdr>
      <w:divsChild>
        <w:div w:id="1568301043">
          <w:marLeft w:val="432"/>
          <w:marRight w:val="0"/>
          <w:marTop w:val="116"/>
          <w:marBottom w:val="0"/>
          <w:divBdr>
            <w:top w:val="none" w:sz="0" w:space="0" w:color="auto"/>
            <w:left w:val="none" w:sz="0" w:space="0" w:color="auto"/>
            <w:bottom w:val="none" w:sz="0" w:space="0" w:color="auto"/>
            <w:right w:val="none" w:sz="0" w:space="0" w:color="auto"/>
          </w:divBdr>
        </w:div>
        <w:div w:id="506601333">
          <w:marLeft w:val="432"/>
          <w:marRight w:val="0"/>
          <w:marTop w:val="116"/>
          <w:marBottom w:val="0"/>
          <w:divBdr>
            <w:top w:val="none" w:sz="0" w:space="0" w:color="auto"/>
            <w:left w:val="none" w:sz="0" w:space="0" w:color="auto"/>
            <w:bottom w:val="none" w:sz="0" w:space="0" w:color="auto"/>
            <w:right w:val="none" w:sz="0" w:space="0" w:color="auto"/>
          </w:divBdr>
        </w:div>
        <w:div w:id="894000663">
          <w:marLeft w:val="432"/>
          <w:marRight w:val="0"/>
          <w:marTop w:val="116"/>
          <w:marBottom w:val="0"/>
          <w:divBdr>
            <w:top w:val="none" w:sz="0" w:space="0" w:color="auto"/>
            <w:left w:val="none" w:sz="0" w:space="0" w:color="auto"/>
            <w:bottom w:val="none" w:sz="0" w:space="0" w:color="auto"/>
            <w:right w:val="none" w:sz="0" w:space="0" w:color="auto"/>
          </w:divBdr>
        </w:div>
        <w:div w:id="1981183688">
          <w:marLeft w:val="432"/>
          <w:marRight w:val="0"/>
          <w:marTop w:val="116"/>
          <w:marBottom w:val="0"/>
          <w:divBdr>
            <w:top w:val="none" w:sz="0" w:space="0" w:color="auto"/>
            <w:left w:val="none" w:sz="0" w:space="0" w:color="auto"/>
            <w:bottom w:val="none" w:sz="0" w:space="0" w:color="auto"/>
            <w:right w:val="none" w:sz="0" w:space="0" w:color="auto"/>
          </w:divBdr>
        </w:div>
      </w:divsChild>
    </w:div>
    <w:div w:id="355153841">
      <w:bodyDiv w:val="1"/>
      <w:marLeft w:val="0"/>
      <w:marRight w:val="0"/>
      <w:marTop w:val="0"/>
      <w:marBottom w:val="0"/>
      <w:divBdr>
        <w:top w:val="none" w:sz="0" w:space="0" w:color="auto"/>
        <w:left w:val="none" w:sz="0" w:space="0" w:color="auto"/>
        <w:bottom w:val="none" w:sz="0" w:space="0" w:color="auto"/>
        <w:right w:val="none" w:sz="0" w:space="0" w:color="auto"/>
      </w:divBdr>
    </w:div>
    <w:div w:id="415052078">
      <w:bodyDiv w:val="1"/>
      <w:marLeft w:val="0"/>
      <w:marRight w:val="0"/>
      <w:marTop w:val="0"/>
      <w:marBottom w:val="0"/>
      <w:divBdr>
        <w:top w:val="none" w:sz="0" w:space="0" w:color="auto"/>
        <w:left w:val="none" w:sz="0" w:space="0" w:color="auto"/>
        <w:bottom w:val="none" w:sz="0" w:space="0" w:color="auto"/>
        <w:right w:val="none" w:sz="0" w:space="0" w:color="auto"/>
      </w:divBdr>
      <w:divsChild>
        <w:div w:id="18744971">
          <w:marLeft w:val="547"/>
          <w:marRight w:val="0"/>
          <w:marTop w:val="0"/>
          <w:marBottom w:val="0"/>
          <w:divBdr>
            <w:top w:val="none" w:sz="0" w:space="0" w:color="auto"/>
            <w:left w:val="none" w:sz="0" w:space="0" w:color="auto"/>
            <w:bottom w:val="none" w:sz="0" w:space="0" w:color="auto"/>
            <w:right w:val="none" w:sz="0" w:space="0" w:color="auto"/>
          </w:divBdr>
        </w:div>
        <w:div w:id="1544250562">
          <w:marLeft w:val="547"/>
          <w:marRight w:val="0"/>
          <w:marTop w:val="0"/>
          <w:marBottom w:val="0"/>
          <w:divBdr>
            <w:top w:val="none" w:sz="0" w:space="0" w:color="auto"/>
            <w:left w:val="none" w:sz="0" w:space="0" w:color="auto"/>
            <w:bottom w:val="none" w:sz="0" w:space="0" w:color="auto"/>
            <w:right w:val="none" w:sz="0" w:space="0" w:color="auto"/>
          </w:divBdr>
        </w:div>
        <w:div w:id="2021541417">
          <w:marLeft w:val="547"/>
          <w:marRight w:val="0"/>
          <w:marTop w:val="0"/>
          <w:marBottom w:val="0"/>
          <w:divBdr>
            <w:top w:val="none" w:sz="0" w:space="0" w:color="auto"/>
            <w:left w:val="none" w:sz="0" w:space="0" w:color="auto"/>
            <w:bottom w:val="none" w:sz="0" w:space="0" w:color="auto"/>
            <w:right w:val="none" w:sz="0" w:space="0" w:color="auto"/>
          </w:divBdr>
        </w:div>
        <w:div w:id="1047878189">
          <w:marLeft w:val="547"/>
          <w:marRight w:val="0"/>
          <w:marTop w:val="0"/>
          <w:marBottom w:val="0"/>
          <w:divBdr>
            <w:top w:val="none" w:sz="0" w:space="0" w:color="auto"/>
            <w:left w:val="none" w:sz="0" w:space="0" w:color="auto"/>
            <w:bottom w:val="none" w:sz="0" w:space="0" w:color="auto"/>
            <w:right w:val="none" w:sz="0" w:space="0" w:color="auto"/>
          </w:divBdr>
        </w:div>
      </w:divsChild>
    </w:div>
    <w:div w:id="415639639">
      <w:bodyDiv w:val="1"/>
      <w:marLeft w:val="0"/>
      <w:marRight w:val="0"/>
      <w:marTop w:val="0"/>
      <w:marBottom w:val="0"/>
      <w:divBdr>
        <w:top w:val="none" w:sz="0" w:space="0" w:color="auto"/>
        <w:left w:val="none" w:sz="0" w:space="0" w:color="auto"/>
        <w:bottom w:val="none" w:sz="0" w:space="0" w:color="auto"/>
        <w:right w:val="none" w:sz="0" w:space="0" w:color="auto"/>
      </w:divBdr>
    </w:div>
    <w:div w:id="453333994">
      <w:bodyDiv w:val="1"/>
      <w:marLeft w:val="0"/>
      <w:marRight w:val="0"/>
      <w:marTop w:val="0"/>
      <w:marBottom w:val="0"/>
      <w:divBdr>
        <w:top w:val="none" w:sz="0" w:space="0" w:color="auto"/>
        <w:left w:val="none" w:sz="0" w:space="0" w:color="auto"/>
        <w:bottom w:val="none" w:sz="0" w:space="0" w:color="auto"/>
        <w:right w:val="none" w:sz="0" w:space="0" w:color="auto"/>
      </w:divBdr>
      <w:divsChild>
        <w:div w:id="348681721">
          <w:marLeft w:val="547"/>
          <w:marRight w:val="0"/>
          <w:marTop w:val="0"/>
          <w:marBottom w:val="0"/>
          <w:divBdr>
            <w:top w:val="none" w:sz="0" w:space="0" w:color="auto"/>
            <w:left w:val="none" w:sz="0" w:space="0" w:color="auto"/>
            <w:bottom w:val="none" w:sz="0" w:space="0" w:color="auto"/>
            <w:right w:val="none" w:sz="0" w:space="0" w:color="auto"/>
          </w:divBdr>
        </w:div>
        <w:div w:id="1644971020">
          <w:marLeft w:val="1800"/>
          <w:marRight w:val="0"/>
          <w:marTop w:val="0"/>
          <w:marBottom w:val="0"/>
          <w:divBdr>
            <w:top w:val="none" w:sz="0" w:space="0" w:color="auto"/>
            <w:left w:val="none" w:sz="0" w:space="0" w:color="auto"/>
            <w:bottom w:val="none" w:sz="0" w:space="0" w:color="auto"/>
            <w:right w:val="none" w:sz="0" w:space="0" w:color="auto"/>
          </w:divBdr>
        </w:div>
        <w:div w:id="617757078">
          <w:marLeft w:val="1800"/>
          <w:marRight w:val="0"/>
          <w:marTop w:val="0"/>
          <w:marBottom w:val="0"/>
          <w:divBdr>
            <w:top w:val="none" w:sz="0" w:space="0" w:color="auto"/>
            <w:left w:val="none" w:sz="0" w:space="0" w:color="auto"/>
            <w:bottom w:val="none" w:sz="0" w:space="0" w:color="auto"/>
            <w:right w:val="none" w:sz="0" w:space="0" w:color="auto"/>
          </w:divBdr>
        </w:div>
        <w:div w:id="1780175814">
          <w:marLeft w:val="3240"/>
          <w:marRight w:val="0"/>
          <w:marTop w:val="0"/>
          <w:marBottom w:val="0"/>
          <w:divBdr>
            <w:top w:val="none" w:sz="0" w:space="0" w:color="auto"/>
            <w:left w:val="none" w:sz="0" w:space="0" w:color="auto"/>
            <w:bottom w:val="none" w:sz="0" w:space="0" w:color="auto"/>
            <w:right w:val="none" w:sz="0" w:space="0" w:color="auto"/>
          </w:divBdr>
        </w:div>
        <w:div w:id="94372032">
          <w:marLeft w:val="3240"/>
          <w:marRight w:val="0"/>
          <w:marTop w:val="0"/>
          <w:marBottom w:val="0"/>
          <w:divBdr>
            <w:top w:val="none" w:sz="0" w:space="0" w:color="auto"/>
            <w:left w:val="none" w:sz="0" w:space="0" w:color="auto"/>
            <w:bottom w:val="none" w:sz="0" w:space="0" w:color="auto"/>
            <w:right w:val="none" w:sz="0" w:space="0" w:color="auto"/>
          </w:divBdr>
        </w:div>
        <w:div w:id="877474274">
          <w:marLeft w:val="3240"/>
          <w:marRight w:val="0"/>
          <w:marTop w:val="0"/>
          <w:marBottom w:val="0"/>
          <w:divBdr>
            <w:top w:val="none" w:sz="0" w:space="0" w:color="auto"/>
            <w:left w:val="none" w:sz="0" w:space="0" w:color="auto"/>
            <w:bottom w:val="none" w:sz="0" w:space="0" w:color="auto"/>
            <w:right w:val="none" w:sz="0" w:space="0" w:color="auto"/>
          </w:divBdr>
        </w:div>
        <w:div w:id="929892758">
          <w:marLeft w:val="3240"/>
          <w:marRight w:val="0"/>
          <w:marTop w:val="0"/>
          <w:marBottom w:val="0"/>
          <w:divBdr>
            <w:top w:val="none" w:sz="0" w:space="0" w:color="auto"/>
            <w:left w:val="none" w:sz="0" w:space="0" w:color="auto"/>
            <w:bottom w:val="none" w:sz="0" w:space="0" w:color="auto"/>
            <w:right w:val="none" w:sz="0" w:space="0" w:color="auto"/>
          </w:divBdr>
        </w:div>
        <w:div w:id="552666020">
          <w:marLeft w:val="547"/>
          <w:marRight w:val="0"/>
          <w:marTop w:val="0"/>
          <w:marBottom w:val="0"/>
          <w:divBdr>
            <w:top w:val="none" w:sz="0" w:space="0" w:color="auto"/>
            <w:left w:val="none" w:sz="0" w:space="0" w:color="auto"/>
            <w:bottom w:val="none" w:sz="0" w:space="0" w:color="auto"/>
            <w:right w:val="none" w:sz="0" w:space="0" w:color="auto"/>
          </w:divBdr>
        </w:div>
        <w:div w:id="293952372">
          <w:marLeft w:val="1800"/>
          <w:marRight w:val="0"/>
          <w:marTop w:val="0"/>
          <w:marBottom w:val="0"/>
          <w:divBdr>
            <w:top w:val="none" w:sz="0" w:space="0" w:color="auto"/>
            <w:left w:val="none" w:sz="0" w:space="0" w:color="auto"/>
            <w:bottom w:val="none" w:sz="0" w:space="0" w:color="auto"/>
            <w:right w:val="none" w:sz="0" w:space="0" w:color="auto"/>
          </w:divBdr>
        </w:div>
      </w:divsChild>
    </w:div>
    <w:div w:id="456729048">
      <w:bodyDiv w:val="1"/>
      <w:marLeft w:val="0"/>
      <w:marRight w:val="0"/>
      <w:marTop w:val="0"/>
      <w:marBottom w:val="0"/>
      <w:divBdr>
        <w:top w:val="none" w:sz="0" w:space="0" w:color="auto"/>
        <w:left w:val="none" w:sz="0" w:space="0" w:color="auto"/>
        <w:bottom w:val="none" w:sz="0" w:space="0" w:color="auto"/>
        <w:right w:val="none" w:sz="0" w:space="0" w:color="auto"/>
      </w:divBdr>
    </w:div>
    <w:div w:id="501313951">
      <w:bodyDiv w:val="1"/>
      <w:marLeft w:val="0"/>
      <w:marRight w:val="0"/>
      <w:marTop w:val="0"/>
      <w:marBottom w:val="0"/>
      <w:divBdr>
        <w:top w:val="none" w:sz="0" w:space="0" w:color="auto"/>
        <w:left w:val="none" w:sz="0" w:space="0" w:color="auto"/>
        <w:bottom w:val="none" w:sz="0" w:space="0" w:color="auto"/>
        <w:right w:val="none" w:sz="0" w:space="0" w:color="auto"/>
      </w:divBdr>
    </w:div>
    <w:div w:id="502281772">
      <w:bodyDiv w:val="1"/>
      <w:marLeft w:val="0"/>
      <w:marRight w:val="0"/>
      <w:marTop w:val="0"/>
      <w:marBottom w:val="0"/>
      <w:divBdr>
        <w:top w:val="none" w:sz="0" w:space="0" w:color="auto"/>
        <w:left w:val="none" w:sz="0" w:space="0" w:color="auto"/>
        <w:bottom w:val="none" w:sz="0" w:space="0" w:color="auto"/>
        <w:right w:val="none" w:sz="0" w:space="0" w:color="auto"/>
      </w:divBdr>
    </w:div>
    <w:div w:id="503975836">
      <w:bodyDiv w:val="1"/>
      <w:marLeft w:val="0"/>
      <w:marRight w:val="0"/>
      <w:marTop w:val="0"/>
      <w:marBottom w:val="0"/>
      <w:divBdr>
        <w:top w:val="none" w:sz="0" w:space="0" w:color="auto"/>
        <w:left w:val="none" w:sz="0" w:space="0" w:color="auto"/>
        <w:bottom w:val="none" w:sz="0" w:space="0" w:color="auto"/>
        <w:right w:val="none" w:sz="0" w:space="0" w:color="auto"/>
      </w:divBdr>
    </w:div>
    <w:div w:id="512887508">
      <w:bodyDiv w:val="1"/>
      <w:marLeft w:val="0"/>
      <w:marRight w:val="0"/>
      <w:marTop w:val="0"/>
      <w:marBottom w:val="0"/>
      <w:divBdr>
        <w:top w:val="none" w:sz="0" w:space="0" w:color="auto"/>
        <w:left w:val="none" w:sz="0" w:space="0" w:color="auto"/>
        <w:bottom w:val="none" w:sz="0" w:space="0" w:color="auto"/>
        <w:right w:val="none" w:sz="0" w:space="0" w:color="auto"/>
      </w:divBdr>
    </w:div>
    <w:div w:id="697390173">
      <w:bodyDiv w:val="1"/>
      <w:marLeft w:val="0"/>
      <w:marRight w:val="0"/>
      <w:marTop w:val="0"/>
      <w:marBottom w:val="0"/>
      <w:divBdr>
        <w:top w:val="none" w:sz="0" w:space="0" w:color="auto"/>
        <w:left w:val="none" w:sz="0" w:space="0" w:color="auto"/>
        <w:bottom w:val="none" w:sz="0" w:space="0" w:color="auto"/>
        <w:right w:val="none" w:sz="0" w:space="0" w:color="auto"/>
      </w:divBdr>
    </w:div>
    <w:div w:id="761340519">
      <w:bodyDiv w:val="1"/>
      <w:marLeft w:val="0"/>
      <w:marRight w:val="0"/>
      <w:marTop w:val="0"/>
      <w:marBottom w:val="0"/>
      <w:divBdr>
        <w:top w:val="none" w:sz="0" w:space="0" w:color="auto"/>
        <w:left w:val="none" w:sz="0" w:space="0" w:color="auto"/>
        <w:bottom w:val="none" w:sz="0" w:space="0" w:color="auto"/>
        <w:right w:val="none" w:sz="0" w:space="0" w:color="auto"/>
      </w:divBdr>
    </w:div>
    <w:div w:id="790708100">
      <w:bodyDiv w:val="1"/>
      <w:marLeft w:val="0"/>
      <w:marRight w:val="0"/>
      <w:marTop w:val="0"/>
      <w:marBottom w:val="0"/>
      <w:divBdr>
        <w:top w:val="none" w:sz="0" w:space="0" w:color="auto"/>
        <w:left w:val="none" w:sz="0" w:space="0" w:color="auto"/>
        <w:bottom w:val="none" w:sz="0" w:space="0" w:color="auto"/>
        <w:right w:val="none" w:sz="0" w:space="0" w:color="auto"/>
      </w:divBdr>
      <w:divsChild>
        <w:div w:id="422773362">
          <w:marLeft w:val="432"/>
          <w:marRight w:val="0"/>
          <w:marTop w:val="116"/>
          <w:marBottom w:val="0"/>
          <w:divBdr>
            <w:top w:val="none" w:sz="0" w:space="0" w:color="auto"/>
            <w:left w:val="none" w:sz="0" w:space="0" w:color="auto"/>
            <w:bottom w:val="none" w:sz="0" w:space="0" w:color="auto"/>
            <w:right w:val="none" w:sz="0" w:space="0" w:color="auto"/>
          </w:divBdr>
        </w:div>
        <w:div w:id="161630917">
          <w:marLeft w:val="432"/>
          <w:marRight w:val="0"/>
          <w:marTop w:val="116"/>
          <w:marBottom w:val="0"/>
          <w:divBdr>
            <w:top w:val="none" w:sz="0" w:space="0" w:color="auto"/>
            <w:left w:val="none" w:sz="0" w:space="0" w:color="auto"/>
            <w:bottom w:val="none" w:sz="0" w:space="0" w:color="auto"/>
            <w:right w:val="none" w:sz="0" w:space="0" w:color="auto"/>
          </w:divBdr>
        </w:div>
        <w:div w:id="1737780556">
          <w:marLeft w:val="432"/>
          <w:marRight w:val="0"/>
          <w:marTop w:val="116"/>
          <w:marBottom w:val="0"/>
          <w:divBdr>
            <w:top w:val="none" w:sz="0" w:space="0" w:color="auto"/>
            <w:left w:val="none" w:sz="0" w:space="0" w:color="auto"/>
            <w:bottom w:val="none" w:sz="0" w:space="0" w:color="auto"/>
            <w:right w:val="none" w:sz="0" w:space="0" w:color="auto"/>
          </w:divBdr>
        </w:div>
        <w:div w:id="1610432044">
          <w:marLeft w:val="432"/>
          <w:marRight w:val="0"/>
          <w:marTop w:val="116"/>
          <w:marBottom w:val="0"/>
          <w:divBdr>
            <w:top w:val="none" w:sz="0" w:space="0" w:color="auto"/>
            <w:left w:val="none" w:sz="0" w:space="0" w:color="auto"/>
            <w:bottom w:val="none" w:sz="0" w:space="0" w:color="auto"/>
            <w:right w:val="none" w:sz="0" w:space="0" w:color="auto"/>
          </w:divBdr>
        </w:div>
      </w:divsChild>
    </w:div>
    <w:div w:id="796946633">
      <w:bodyDiv w:val="1"/>
      <w:marLeft w:val="0"/>
      <w:marRight w:val="0"/>
      <w:marTop w:val="0"/>
      <w:marBottom w:val="0"/>
      <w:divBdr>
        <w:top w:val="none" w:sz="0" w:space="0" w:color="auto"/>
        <w:left w:val="none" w:sz="0" w:space="0" w:color="auto"/>
        <w:bottom w:val="none" w:sz="0" w:space="0" w:color="auto"/>
        <w:right w:val="none" w:sz="0" w:space="0" w:color="auto"/>
      </w:divBdr>
      <w:divsChild>
        <w:div w:id="1433041098">
          <w:marLeft w:val="432"/>
          <w:marRight w:val="0"/>
          <w:marTop w:val="116"/>
          <w:marBottom w:val="0"/>
          <w:divBdr>
            <w:top w:val="none" w:sz="0" w:space="0" w:color="auto"/>
            <w:left w:val="none" w:sz="0" w:space="0" w:color="auto"/>
            <w:bottom w:val="none" w:sz="0" w:space="0" w:color="auto"/>
            <w:right w:val="none" w:sz="0" w:space="0" w:color="auto"/>
          </w:divBdr>
        </w:div>
        <w:div w:id="265964606">
          <w:marLeft w:val="864"/>
          <w:marRight w:val="0"/>
          <w:marTop w:val="74"/>
          <w:marBottom w:val="0"/>
          <w:divBdr>
            <w:top w:val="none" w:sz="0" w:space="0" w:color="auto"/>
            <w:left w:val="none" w:sz="0" w:space="0" w:color="auto"/>
            <w:bottom w:val="none" w:sz="0" w:space="0" w:color="auto"/>
            <w:right w:val="none" w:sz="0" w:space="0" w:color="auto"/>
          </w:divBdr>
        </w:div>
        <w:div w:id="530345339">
          <w:marLeft w:val="864"/>
          <w:marRight w:val="0"/>
          <w:marTop w:val="74"/>
          <w:marBottom w:val="0"/>
          <w:divBdr>
            <w:top w:val="none" w:sz="0" w:space="0" w:color="auto"/>
            <w:left w:val="none" w:sz="0" w:space="0" w:color="auto"/>
            <w:bottom w:val="none" w:sz="0" w:space="0" w:color="auto"/>
            <w:right w:val="none" w:sz="0" w:space="0" w:color="auto"/>
          </w:divBdr>
        </w:div>
        <w:div w:id="1435321541">
          <w:marLeft w:val="432"/>
          <w:marRight w:val="0"/>
          <w:marTop w:val="116"/>
          <w:marBottom w:val="0"/>
          <w:divBdr>
            <w:top w:val="none" w:sz="0" w:space="0" w:color="auto"/>
            <w:left w:val="none" w:sz="0" w:space="0" w:color="auto"/>
            <w:bottom w:val="none" w:sz="0" w:space="0" w:color="auto"/>
            <w:right w:val="none" w:sz="0" w:space="0" w:color="auto"/>
          </w:divBdr>
        </w:div>
        <w:div w:id="1245190867">
          <w:marLeft w:val="864"/>
          <w:marRight w:val="0"/>
          <w:marTop w:val="74"/>
          <w:marBottom w:val="0"/>
          <w:divBdr>
            <w:top w:val="none" w:sz="0" w:space="0" w:color="auto"/>
            <w:left w:val="none" w:sz="0" w:space="0" w:color="auto"/>
            <w:bottom w:val="none" w:sz="0" w:space="0" w:color="auto"/>
            <w:right w:val="none" w:sz="0" w:space="0" w:color="auto"/>
          </w:divBdr>
        </w:div>
        <w:div w:id="1607543050">
          <w:marLeft w:val="864"/>
          <w:marRight w:val="0"/>
          <w:marTop w:val="74"/>
          <w:marBottom w:val="0"/>
          <w:divBdr>
            <w:top w:val="none" w:sz="0" w:space="0" w:color="auto"/>
            <w:left w:val="none" w:sz="0" w:space="0" w:color="auto"/>
            <w:bottom w:val="none" w:sz="0" w:space="0" w:color="auto"/>
            <w:right w:val="none" w:sz="0" w:space="0" w:color="auto"/>
          </w:divBdr>
        </w:div>
        <w:div w:id="26178963">
          <w:marLeft w:val="864"/>
          <w:marRight w:val="0"/>
          <w:marTop w:val="74"/>
          <w:marBottom w:val="0"/>
          <w:divBdr>
            <w:top w:val="none" w:sz="0" w:space="0" w:color="auto"/>
            <w:left w:val="none" w:sz="0" w:space="0" w:color="auto"/>
            <w:bottom w:val="none" w:sz="0" w:space="0" w:color="auto"/>
            <w:right w:val="none" w:sz="0" w:space="0" w:color="auto"/>
          </w:divBdr>
        </w:div>
      </w:divsChild>
    </w:div>
    <w:div w:id="808088593">
      <w:bodyDiv w:val="1"/>
      <w:marLeft w:val="0"/>
      <w:marRight w:val="0"/>
      <w:marTop w:val="0"/>
      <w:marBottom w:val="0"/>
      <w:divBdr>
        <w:top w:val="none" w:sz="0" w:space="0" w:color="auto"/>
        <w:left w:val="none" w:sz="0" w:space="0" w:color="auto"/>
        <w:bottom w:val="none" w:sz="0" w:space="0" w:color="auto"/>
        <w:right w:val="none" w:sz="0" w:space="0" w:color="auto"/>
      </w:divBdr>
    </w:div>
    <w:div w:id="870188398">
      <w:bodyDiv w:val="1"/>
      <w:marLeft w:val="0"/>
      <w:marRight w:val="0"/>
      <w:marTop w:val="0"/>
      <w:marBottom w:val="0"/>
      <w:divBdr>
        <w:top w:val="none" w:sz="0" w:space="0" w:color="auto"/>
        <w:left w:val="none" w:sz="0" w:space="0" w:color="auto"/>
        <w:bottom w:val="none" w:sz="0" w:space="0" w:color="auto"/>
        <w:right w:val="none" w:sz="0" w:space="0" w:color="auto"/>
      </w:divBdr>
    </w:div>
    <w:div w:id="941179827">
      <w:bodyDiv w:val="1"/>
      <w:marLeft w:val="0"/>
      <w:marRight w:val="0"/>
      <w:marTop w:val="0"/>
      <w:marBottom w:val="0"/>
      <w:divBdr>
        <w:top w:val="none" w:sz="0" w:space="0" w:color="auto"/>
        <w:left w:val="none" w:sz="0" w:space="0" w:color="auto"/>
        <w:bottom w:val="none" w:sz="0" w:space="0" w:color="auto"/>
        <w:right w:val="none" w:sz="0" w:space="0" w:color="auto"/>
      </w:divBdr>
    </w:div>
    <w:div w:id="971448627">
      <w:bodyDiv w:val="1"/>
      <w:marLeft w:val="0"/>
      <w:marRight w:val="0"/>
      <w:marTop w:val="0"/>
      <w:marBottom w:val="0"/>
      <w:divBdr>
        <w:top w:val="none" w:sz="0" w:space="0" w:color="auto"/>
        <w:left w:val="none" w:sz="0" w:space="0" w:color="auto"/>
        <w:bottom w:val="none" w:sz="0" w:space="0" w:color="auto"/>
        <w:right w:val="none" w:sz="0" w:space="0" w:color="auto"/>
      </w:divBdr>
    </w:div>
    <w:div w:id="980961898">
      <w:bodyDiv w:val="1"/>
      <w:marLeft w:val="0"/>
      <w:marRight w:val="0"/>
      <w:marTop w:val="0"/>
      <w:marBottom w:val="0"/>
      <w:divBdr>
        <w:top w:val="none" w:sz="0" w:space="0" w:color="auto"/>
        <w:left w:val="none" w:sz="0" w:space="0" w:color="auto"/>
        <w:bottom w:val="none" w:sz="0" w:space="0" w:color="auto"/>
        <w:right w:val="none" w:sz="0" w:space="0" w:color="auto"/>
      </w:divBdr>
    </w:div>
    <w:div w:id="1067656321">
      <w:bodyDiv w:val="1"/>
      <w:marLeft w:val="0"/>
      <w:marRight w:val="0"/>
      <w:marTop w:val="0"/>
      <w:marBottom w:val="0"/>
      <w:divBdr>
        <w:top w:val="none" w:sz="0" w:space="0" w:color="auto"/>
        <w:left w:val="none" w:sz="0" w:space="0" w:color="auto"/>
        <w:bottom w:val="none" w:sz="0" w:space="0" w:color="auto"/>
        <w:right w:val="none" w:sz="0" w:space="0" w:color="auto"/>
      </w:divBdr>
      <w:divsChild>
        <w:div w:id="1063528977">
          <w:marLeft w:val="547"/>
          <w:marRight w:val="0"/>
          <w:marTop w:val="0"/>
          <w:marBottom w:val="0"/>
          <w:divBdr>
            <w:top w:val="none" w:sz="0" w:space="0" w:color="auto"/>
            <w:left w:val="none" w:sz="0" w:space="0" w:color="auto"/>
            <w:bottom w:val="none" w:sz="0" w:space="0" w:color="auto"/>
            <w:right w:val="none" w:sz="0" w:space="0" w:color="auto"/>
          </w:divBdr>
        </w:div>
        <w:div w:id="1639609382">
          <w:marLeft w:val="547"/>
          <w:marRight w:val="0"/>
          <w:marTop w:val="0"/>
          <w:marBottom w:val="0"/>
          <w:divBdr>
            <w:top w:val="none" w:sz="0" w:space="0" w:color="auto"/>
            <w:left w:val="none" w:sz="0" w:space="0" w:color="auto"/>
            <w:bottom w:val="none" w:sz="0" w:space="0" w:color="auto"/>
            <w:right w:val="none" w:sz="0" w:space="0" w:color="auto"/>
          </w:divBdr>
        </w:div>
        <w:div w:id="1280332179">
          <w:marLeft w:val="547"/>
          <w:marRight w:val="0"/>
          <w:marTop w:val="0"/>
          <w:marBottom w:val="0"/>
          <w:divBdr>
            <w:top w:val="none" w:sz="0" w:space="0" w:color="auto"/>
            <w:left w:val="none" w:sz="0" w:space="0" w:color="auto"/>
            <w:bottom w:val="none" w:sz="0" w:space="0" w:color="auto"/>
            <w:right w:val="none" w:sz="0" w:space="0" w:color="auto"/>
          </w:divBdr>
        </w:div>
        <w:div w:id="1532373590">
          <w:marLeft w:val="547"/>
          <w:marRight w:val="0"/>
          <w:marTop w:val="0"/>
          <w:marBottom w:val="0"/>
          <w:divBdr>
            <w:top w:val="none" w:sz="0" w:space="0" w:color="auto"/>
            <w:left w:val="none" w:sz="0" w:space="0" w:color="auto"/>
            <w:bottom w:val="none" w:sz="0" w:space="0" w:color="auto"/>
            <w:right w:val="none" w:sz="0" w:space="0" w:color="auto"/>
          </w:divBdr>
        </w:div>
      </w:divsChild>
    </w:div>
    <w:div w:id="1089692844">
      <w:bodyDiv w:val="1"/>
      <w:marLeft w:val="0"/>
      <w:marRight w:val="0"/>
      <w:marTop w:val="0"/>
      <w:marBottom w:val="0"/>
      <w:divBdr>
        <w:top w:val="none" w:sz="0" w:space="0" w:color="auto"/>
        <w:left w:val="none" w:sz="0" w:space="0" w:color="auto"/>
        <w:bottom w:val="none" w:sz="0" w:space="0" w:color="auto"/>
        <w:right w:val="none" w:sz="0" w:space="0" w:color="auto"/>
      </w:divBdr>
      <w:divsChild>
        <w:div w:id="148713657">
          <w:marLeft w:val="547"/>
          <w:marRight w:val="0"/>
          <w:marTop w:val="0"/>
          <w:marBottom w:val="0"/>
          <w:divBdr>
            <w:top w:val="none" w:sz="0" w:space="0" w:color="auto"/>
            <w:left w:val="none" w:sz="0" w:space="0" w:color="auto"/>
            <w:bottom w:val="none" w:sz="0" w:space="0" w:color="auto"/>
            <w:right w:val="none" w:sz="0" w:space="0" w:color="auto"/>
          </w:divBdr>
        </w:div>
        <w:div w:id="953055320">
          <w:marLeft w:val="547"/>
          <w:marRight w:val="0"/>
          <w:marTop w:val="0"/>
          <w:marBottom w:val="0"/>
          <w:divBdr>
            <w:top w:val="none" w:sz="0" w:space="0" w:color="auto"/>
            <w:left w:val="none" w:sz="0" w:space="0" w:color="auto"/>
            <w:bottom w:val="none" w:sz="0" w:space="0" w:color="auto"/>
            <w:right w:val="none" w:sz="0" w:space="0" w:color="auto"/>
          </w:divBdr>
        </w:div>
        <w:div w:id="712731545">
          <w:marLeft w:val="547"/>
          <w:marRight w:val="0"/>
          <w:marTop w:val="0"/>
          <w:marBottom w:val="0"/>
          <w:divBdr>
            <w:top w:val="none" w:sz="0" w:space="0" w:color="auto"/>
            <w:left w:val="none" w:sz="0" w:space="0" w:color="auto"/>
            <w:bottom w:val="none" w:sz="0" w:space="0" w:color="auto"/>
            <w:right w:val="none" w:sz="0" w:space="0" w:color="auto"/>
          </w:divBdr>
        </w:div>
        <w:div w:id="1525754805">
          <w:marLeft w:val="547"/>
          <w:marRight w:val="0"/>
          <w:marTop w:val="0"/>
          <w:marBottom w:val="0"/>
          <w:divBdr>
            <w:top w:val="none" w:sz="0" w:space="0" w:color="auto"/>
            <w:left w:val="none" w:sz="0" w:space="0" w:color="auto"/>
            <w:bottom w:val="none" w:sz="0" w:space="0" w:color="auto"/>
            <w:right w:val="none" w:sz="0" w:space="0" w:color="auto"/>
          </w:divBdr>
        </w:div>
      </w:divsChild>
    </w:div>
    <w:div w:id="1133716566">
      <w:bodyDiv w:val="1"/>
      <w:marLeft w:val="0"/>
      <w:marRight w:val="0"/>
      <w:marTop w:val="0"/>
      <w:marBottom w:val="0"/>
      <w:divBdr>
        <w:top w:val="none" w:sz="0" w:space="0" w:color="auto"/>
        <w:left w:val="none" w:sz="0" w:space="0" w:color="auto"/>
        <w:bottom w:val="none" w:sz="0" w:space="0" w:color="auto"/>
        <w:right w:val="none" w:sz="0" w:space="0" w:color="auto"/>
      </w:divBdr>
      <w:divsChild>
        <w:div w:id="1898660063">
          <w:marLeft w:val="432"/>
          <w:marRight w:val="0"/>
          <w:marTop w:val="116"/>
          <w:marBottom w:val="0"/>
          <w:divBdr>
            <w:top w:val="none" w:sz="0" w:space="0" w:color="auto"/>
            <w:left w:val="none" w:sz="0" w:space="0" w:color="auto"/>
            <w:bottom w:val="none" w:sz="0" w:space="0" w:color="auto"/>
            <w:right w:val="none" w:sz="0" w:space="0" w:color="auto"/>
          </w:divBdr>
        </w:div>
        <w:div w:id="300572854">
          <w:marLeft w:val="432"/>
          <w:marRight w:val="0"/>
          <w:marTop w:val="116"/>
          <w:marBottom w:val="0"/>
          <w:divBdr>
            <w:top w:val="none" w:sz="0" w:space="0" w:color="auto"/>
            <w:left w:val="none" w:sz="0" w:space="0" w:color="auto"/>
            <w:bottom w:val="none" w:sz="0" w:space="0" w:color="auto"/>
            <w:right w:val="none" w:sz="0" w:space="0" w:color="auto"/>
          </w:divBdr>
        </w:div>
        <w:div w:id="741561760">
          <w:marLeft w:val="432"/>
          <w:marRight w:val="0"/>
          <w:marTop w:val="116"/>
          <w:marBottom w:val="0"/>
          <w:divBdr>
            <w:top w:val="none" w:sz="0" w:space="0" w:color="auto"/>
            <w:left w:val="none" w:sz="0" w:space="0" w:color="auto"/>
            <w:bottom w:val="none" w:sz="0" w:space="0" w:color="auto"/>
            <w:right w:val="none" w:sz="0" w:space="0" w:color="auto"/>
          </w:divBdr>
        </w:div>
        <w:div w:id="1480851564">
          <w:marLeft w:val="432"/>
          <w:marRight w:val="0"/>
          <w:marTop w:val="116"/>
          <w:marBottom w:val="0"/>
          <w:divBdr>
            <w:top w:val="none" w:sz="0" w:space="0" w:color="auto"/>
            <w:left w:val="none" w:sz="0" w:space="0" w:color="auto"/>
            <w:bottom w:val="none" w:sz="0" w:space="0" w:color="auto"/>
            <w:right w:val="none" w:sz="0" w:space="0" w:color="auto"/>
          </w:divBdr>
        </w:div>
        <w:div w:id="1489790204">
          <w:marLeft w:val="432"/>
          <w:marRight w:val="0"/>
          <w:marTop w:val="116"/>
          <w:marBottom w:val="0"/>
          <w:divBdr>
            <w:top w:val="none" w:sz="0" w:space="0" w:color="auto"/>
            <w:left w:val="none" w:sz="0" w:space="0" w:color="auto"/>
            <w:bottom w:val="none" w:sz="0" w:space="0" w:color="auto"/>
            <w:right w:val="none" w:sz="0" w:space="0" w:color="auto"/>
          </w:divBdr>
        </w:div>
        <w:div w:id="2071532116">
          <w:marLeft w:val="432"/>
          <w:marRight w:val="0"/>
          <w:marTop w:val="116"/>
          <w:marBottom w:val="0"/>
          <w:divBdr>
            <w:top w:val="none" w:sz="0" w:space="0" w:color="auto"/>
            <w:left w:val="none" w:sz="0" w:space="0" w:color="auto"/>
            <w:bottom w:val="none" w:sz="0" w:space="0" w:color="auto"/>
            <w:right w:val="none" w:sz="0" w:space="0" w:color="auto"/>
          </w:divBdr>
        </w:div>
        <w:div w:id="565338662">
          <w:marLeft w:val="432"/>
          <w:marRight w:val="0"/>
          <w:marTop w:val="116"/>
          <w:marBottom w:val="0"/>
          <w:divBdr>
            <w:top w:val="none" w:sz="0" w:space="0" w:color="auto"/>
            <w:left w:val="none" w:sz="0" w:space="0" w:color="auto"/>
            <w:bottom w:val="none" w:sz="0" w:space="0" w:color="auto"/>
            <w:right w:val="none" w:sz="0" w:space="0" w:color="auto"/>
          </w:divBdr>
        </w:div>
        <w:div w:id="113603637">
          <w:marLeft w:val="432"/>
          <w:marRight w:val="0"/>
          <w:marTop w:val="116"/>
          <w:marBottom w:val="0"/>
          <w:divBdr>
            <w:top w:val="none" w:sz="0" w:space="0" w:color="auto"/>
            <w:left w:val="none" w:sz="0" w:space="0" w:color="auto"/>
            <w:bottom w:val="none" w:sz="0" w:space="0" w:color="auto"/>
            <w:right w:val="none" w:sz="0" w:space="0" w:color="auto"/>
          </w:divBdr>
        </w:div>
      </w:divsChild>
    </w:div>
    <w:div w:id="1244878173">
      <w:bodyDiv w:val="1"/>
      <w:marLeft w:val="0"/>
      <w:marRight w:val="0"/>
      <w:marTop w:val="0"/>
      <w:marBottom w:val="0"/>
      <w:divBdr>
        <w:top w:val="none" w:sz="0" w:space="0" w:color="auto"/>
        <w:left w:val="none" w:sz="0" w:space="0" w:color="auto"/>
        <w:bottom w:val="none" w:sz="0" w:space="0" w:color="auto"/>
        <w:right w:val="none" w:sz="0" w:space="0" w:color="auto"/>
      </w:divBdr>
      <w:divsChild>
        <w:div w:id="1360619042">
          <w:marLeft w:val="806"/>
          <w:marRight w:val="0"/>
          <w:marTop w:val="0"/>
          <w:marBottom w:val="0"/>
          <w:divBdr>
            <w:top w:val="none" w:sz="0" w:space="0" w:color="auto"/>
            <w:left w:val="none" w:sz="0" w:space="0" w:color="auto"/>
            <w:bottom w:val="none" w:sz="0" w:space="0" w:color="auto"/>
            <w:right w:val="none" w:sz="0" w:space="0" w:color="auto"/>
          </w:divBdr>
        </w:div>
        <w:div w:id="1673755694">
          <w:marLeft w:val="806"/>
          <w:marRight w:val="0"/>
          <w:marTop w:val="0"/>
          <w:marBottom w:val="0"/>
          <w:divBdr>
            <w:top w:val="none" w:sz="0" w:space="0" w:color="auto"/>
            <w:left w:val="none" w:sz="0" w:space="0" w:color="auto"/>
            <w:bottom w:val="none" w:sz="0" w:space="0" w:color="auto"/>
            <w:right w:val="none" w:sz="0" w:space="0" w:color="auto"/>
          </w:divBdr>
        </w:div>
        <w:div w:id="690304072">
          <w:marLeft w:val="806"/>
          <w:marRight w:val="0"/>
          <w:marTop w:val="0"/>
          <w:marBottom w:val="0"/>
          <w:divBdr>
            <w:top w:val="none" w:sz="0" w:space="0" w:color="auto"/>
            <w:left w:val="none" w:sz="0" w:space="0" w:color="auto"/>
            <w:bottom w:val="none" w:sz="0" w:space="0" w:color="auto"/>
            <w:right w:val="none" w:sz="0" w:space="0" w:color="auto"/>
          </w:divBdr>
        </w:div>
      </w:divsChild>
    </w:div>
    <w:div w:id="1329553478">
      <w:bodyDiv w:val="1"/>
      <w:marLeft w:val="0"/>
      <w:marRight w:val="0"/>
      <w:marTop w:val="0"/>
      <w:marBottom w:val="0"/>
      <w:divBdr>
        <w:top w:val="none" w:sz="0" w:space="0" w:color="auto"/>
        <w:left w:val="none" w:sz="0" w:space="0" w:color="auto"/>
        <w:bottom w:val="none" w:sz="0" w:space="0" w:color="auto"/>
        <w:right w:val="none" w:sz="0" w:space="0" w:color="auto"/>
      </w:divBdr>
    </w:div>
    <w:div w:id="1352798572">
      <w:bodyDiv w:val="1"/>
      <w:marLeft w:val="0"/>
      <w:marRight w:val="0"/>
      <w:marTop w:val="0"/>
      <w:marBottom w:val="0"/>
      <w:divBdr>
        <w:top w:val="none" w:sz="0" w:space="0" w:color="auto"/>
        <w:left w:val="none" w:sz="0" w:space="0" w:color="auto"/>
        <w:bottom w:val="none" w:sz="0" w:space="0" w:color="auto"/>
        <w:right w:val="none" w:sz="0" w:space="0" w:color="auto"/>
      </w:divBdr>
    </w:div>
    <w:div w:id="1354766499">
      <w:bodyDiv w:val="1"/>
      <w:marLeft w:val="0"/>
      <w:marRight w:val="0"/>
      <w:marTop w:val="0"/>
      <w:marBottom w:val="0"/>
      <w:divBdr>
        <w:top w:val="none" w:sz="0" w:space="0" w:color="auto"/>
        <w:left w:val="none" w:sz="0" w:space="0" w:color="auto"/>
        <w:bottom w:val="none" w:sz="0" w:space="0" w:color="auto"/>
        <w:right w:val="none" w:sz="0" w:space="0" w:color="auto"/>
      </w:divBdr>
    </w:div>
    <w:div w:id="1427382676">
      <w:bodyDiv w:val="1"/>
      <w:marLeft w:val="0"/>
      <w:marRight w:val="0"/>
      <w:marTop w:val="0"/>
      <w:marBottom w:val="0"/>
      <w:divBdr>
        <w:top w:val="none" w:sz="0" w:space="0" w:color="auto"/>
        <w:left w:val="none" w:sz="0" w:space="0" w:color="auto"/>
        <w:bottom w:val="none" w:sz="0" w:space="0" w:color="auto"/>
        <w:right w:val="none" w:sz="0" w:space="0" w:color="auto"/>
      </w:divBdr>
    </w:div>
    <w:div w:id="1438600222">
      <w:bodyDiv w:val="1"/>
      <w:marLeft w:val="0"/>
      <w:marRight w:val="0"/>
      <w:marTop w:val="0"/>
      <w:marBottom w:val="0"/>
      <w:divBdr>
        <w:top w:val="none" w:sz="0" w:space="0" w:color="auto"/>
        <w:left w:val="none" w:sz="0" w:space="0" w:color="auto"/>
        <w:bottom w:val="none" w:sz="0" w:space="0" w:color="auto"/>
        <w:right w:val="none" w:sz="0" w:space="0" w:color="auto"/>
      </w:divBdr>
    </w:div>
    <w:div w:id="1471707952">
      <w:bodyDiv w:val="1"/>
      <w:marLeft w:val="0"/>
      <w:marRight w:val="0"/>
      <w:marTop w:val="0"/>
      <w:marBottom w:val="0"/>
      <w:divBdr>
        <w:top w:val="none" w:sz="0" w:space="0" w:color="auto"/>
        <w:left w:val="none" w:sz="0" w:space="0" w:color="auto"/>
        <w:bottom w:val="none" w:sz="0" w:space="0" w:color="auto"/>
        <w:right w:val="none" w:sz="0" w:space="0" w:color="auto"/>
      </w:divBdr>
    </w:div>
    <w:div w:id="1594851015">
      <w:bodyDiv w:val="1"/>
      <w:marLeft w:val="0"/>
      <w:marRight w:val="0"/>
      <w:marTop w:val="0"/>
      <w:marBottom w:val="0"/>
      <w:divBdr>
        <w:top w:val="none" w:sz="0" w:space="0" w:color="auto"/>
        <w:left w:val="none" w:sz="0" w:space="0" w:color="auto"/>
        <w:bottom w:val="none" w:sz="0" w:space="0" w:color="auto"/>
        <w:right w:val="none" w:sz="0" w:space="0" w:color="auto"/>
      </w:divBdr>
    </w:div>
    <w:div w:id="1606384746">
      <w:bodyDiv w:val="1"/>
      <w:marLeft w:val="0"/>
      <w:marRight w:val="0"/>
      <w:marTop w:val="0"/>
      <w:marBottom w:val="0"/>
      <w:divBdr>
        <w:top w:val="none" w:sz="0" w:space="0" w:color="auto"/>
        <w:left w:val="none" w:sz="0" w:space="0" w:color="auto"/>
        <w:bottom w:val="none" w:sz="0" w:space="0" w:color="auto"/>
        <w:right w:val="none" w:sz="0" w:space="0" w:color="auto"/>
      </w:divBdr>
    </w:div>
    <w:div w:id="1610308432">
      <w:bodyDiv w:val="1"/>
      <w:marLeft w:val="0"/>
      <w:marRight w:val="0"/>
      <w:marTop w:val="0"/>
      <w:marBottom w:val="0"/>
      <w:divBdr>
        <w:top w:val="none" w:sz="0" w:space="0" w:color="auto"/>
        <w:left w:val="none" w:sz="0" w:space="0" w:color="auto"/>
        <w:bottom w:val="none" w:sz="0" w:space="0" w:color="auto"/>
        <w:right w:val="none" w:sz="0" w:space="0" w:color="auto"/>
      </w:divBdr>
    </w:div>
    <w:div w:id="1653832819">
      <w:bodyDiv w:val="1"/>
      <w:marLeft w:val="0"/>
      <w:marRight w:val="0"/>
      <w:marTop w:val="0"/>
      <w:marBottom w:val="0"/>
      <w:divBdr>
        <w:top w:val="none" w:sz="0" w:space="0" w:color="auto"/>
        <w:left w:val="none" w:sz="0" w:space="0" w:color="auto"/>
        <w:bottom w:val="none" w:sz="0" w:space="0" w:color="auto"/>
        <w:right w:val="none" w:sz="0" w:space="0" w:color="auto"/>
      </w:divBdr>
    </w:div>
    <w:div w:id="1694962696">
      <w:bodyDiv w:val="1"/>
      <w:marLeft w:val="0"/>
      <w:marRight w:val="0"/>
      <w:marTop w:val="0"/>
      <w:marBottom w:val="0"/>
      <w:divBdr>
        <w:top w:val="none" w:sz="0" w:space="0" w:color="auto"/>
        <w:left w:val="none" w:sz="0" w:space="0" w:color="auto"/>
        <w:bottom w:val="none" w:sz="0" w:space="0" w:color="auto"/>
        <w:right w:val="none" w:sz="0" w:space="0" w:color="auto"/>
      </w:divBdr>
    </w:div>
    <w:div w:id="1704866424">
      <w:bodyDiv w:val="1"/>
      <w:marLeft w:val="0"/>
      <w:marRight w:val="0"/>
      <w:marTop w:val="0"/>
      <w:marBottom w:val="0"/>
      <w:divBdr>
        <w:top w:val="none" w:sz="0" w:space="0" w:color="auto"/>
        <w:left w:val="none" w:sz="0" w:space="0" w:color="auto"/>
        <w:bottom w:val="none" w:sz="0" w:space="0" w:color="auto"/>
        <w:right w:val="none" w:sz="0" w:space="0" w:color="auto"/>
      </w:divBdr>
    </w:div>
    <w:div w:id="1756323687">
      <w:bodyDiv w:val="1"/>
      <w:marLeft w:val="0"/>
      <w:marRight w:val="0"/>
      <w:marTop w:val="0"/>
      <w:marBottom w:val="0"/>
      <w:divBdr>
        <w:top w:val="none" w:sz="0" w:space="0" w:color="auto"/>
        <w:left w:val="none" w:sz="0" w:space="0" w:color="auto"/>
        <w:bottom w:val="none" w:sz="0" w:space="0" w:color="auto"/>
        <w:right w:val="none" w:sz="0" w:space="0" w:color="auto"/>
      </w:divBdr>
    </w:div>
    <w:div w:id="1799565886">
      <w:bodyDiv w:val="1"/>
      <w:marLeft w:val="0"/>
      <w:marRight w:val="0"/>
      <w:marTop w:val="0"/>
      <w:marBottom w:val="0"/>
      <w:divBdr>
        <w:top w:val="none" w:sz="0" w:space="0" w:color="auto"/>
        <w:left w:val="none" w:sz="0" w:space="0" w:color="auto"/>
        <w:bottom w:val="none" w:sz="0" w:space="0" w:color="auto"/>
        <w:right w:val="none" w:sz="0" w:space="0" w:color="auto"/>
      </w:divBdr>
      <w:divsChild>
        <w:div w:id="223758063">
          <w:marLeft w:val="0"/>
          <w:marRight w:val="0"/>
          <w:marTop w:val="0"/>
          <w:marBottom w:val="0"/>
          <w:divBdr>
            <w:top w:val="none" w:sz="0" w:space="0" w:color="auto"/>
            <w:left w:val="none" w:sz="0" w:space="0" w:color="auto"/>
            <w:bottom w:val="none" w:sz="0" w:space="0" w:color="auto"/>
            <w:right w:val="none" w:sz="0" w:space="0" w:color="auto"/>
          </w:divBdr>
          <w:divsChild>
            <w:div w:id="1864859425">
              <w:marLeft w:val="0"/>
              <w:marRight w:val="0"/>
              <w:marTop w:val="0"/>
              <w:marBottom w:val="0"/>
              <w:divBdr>
                <w:top w:val="none" w:sz="0" w:space="0" w:color="auto"/>
                <w:left w:val="none" w:sz="0" w:space="0" w:color="auto"/>
                <w:bottom w:val="none" w:sz="0" w:space="0" w:color="auto"/>
                <w:right w:val="none" w:sz="0" w:space="0" w:color="auto"/>
              </w:divBdr>
            </w:div>
            <w:div w:id="1394431099">
              <w:marLeft w:val="0"/>
              <w:marRight w:val="0"/>
              <w:marTop w:val="0"/>
              <w:marBottom w:val="0"/>
              <w:divBdr>
                <w:top w:val="none" w:sz="0" w:space="0" w:color="auto"/>
                <w:left w:val="none" w:sz="0" w:space="0" w:color="auto"/>
                <w:bottom w:val="none" w:sz="0" w:space="0" w:color="auto"/>
                <w:right w:val="none" w:sz="0" w:space="0" w:color="auto"/>
              </w:divBdr>
            </w:div>
            <w:div w:id="421221330">
              <w:marLeft w:val="0"/>
              <w:marRight w:val="0"/>
              <w:marTop w:val="0"/>
              <w:marBottom w:val="0"/>
              <w:divBdr>
                <w:top w:val="none" w:sz="0" w:space="0" w:color="auto"/>
                <w:left w:val="none" w:sz="0" w:space="0" w:color="auto"/>
                <w:bottom w:val="none" w:sz="0" w:space="0" w:color="auto"/>
                <w:right w:val="none" w:sz="0" w:space="0" w:color="auto"/>
              </w:divBdr>
            </w:div>
            <w:div w:id="1163740794">
              <w:marLeft w:val="0"/>
              <w:marRight w:val="0"/>
              <w:marTop w:val="0"/>
              <w:marBottom w:val="0"/>
              <w:divBdr>
                <w:top w:val="none" w:sz="0" w:space="0" w:color="auto"/>
                <w:left w:val="none" w:sz="0" w:space="0" w:color="auto"/>
                <w:bottom w:val="none" w:sz="0" w:space="0" w:color="auto"/>
                <w:right w:val="none" w:sz="0" w:space="0" w:color="auto"/>
              </w:divBdr>
            </w:div>
            <w:div w:id="1243295297">
              <w:marLeft w:val="0"/>
              <w:marRight w:val="0"/>
              <w:marTop w:val="0"/>
              <w:marBottom w:val="0"/>
              <w:divBdr>
                <w:top w:val="none" w:sz="0" w:space="0" w:color="auto"/>
                <w:left w:val="none" w:sz="0" w:space="0" w:color="auto"/>
                <w:bottom w:val="none" w:sz="0" w:space="0" w:color="auto"/>
                <w:right w:val="none" w:sz="0" w:space="0" w:color="auto"/>
              </w:divBdr>
            </w:div>
            <w:div w:id="186022895">
              <w:marLeft w:val="0"/>
              <w:marRight w:val="0"/>
              <w:marTop w:val="0"/>
              <w:marBottom w:val="0"/>
              <w:divBdr>
                <w:top w:val="none" w:sz="0" w:space="0" w:color="auto"/>
                <w:left w:val="none" w:sz="0" w:space="0" w:color="auto"/>
                <w:bottom w:val="none" w:sz="0" w:space="0" w:color="auto"/>
                <w:right w:val="none" w:sz="0" w:space="0" w:color="auto"/>
              </w:divBdr>
            </w:div>
            <w:div w:id="460343841">
              <w:marLeft w:val="0"/>
              <w:marRight w:val="0"/>
              <w:marTop w:val="0"/>
              <w:marBottom w:val="0"/>
              <w:divBdr>
                <w:top w:val="none" w:sz="0" w:space="0" w:color="auto"/>
                <w:left w:val="none" w:sz="0" w:space="0" w:color="auto"/>
                <w:bottom w:val="none" w:sz="0" w:space="0" w:color="auto"/>
                <w:right w:val="none" w:sz="0" w:space="0" w:color="auto"/>
              </w:divBdr>
            </w:div>
            <w:div w:id="1954745112">
              <w:marLeft w:val="0"/>
              <w:marRight w:val="0"/>
              <w:marTop w:val="0"/>
              <w:marBottom w:val="0"/>
              <w:divBdr>
                <w:top w:val="none" w:sz="0" w:space="0" w:color="auto"/>
                <w:left w:val="none" w:sz="0" w:space="0" w:color="auto"/>
                <w:bottom w:val="none" w:sz="0" w:space="0" w:color="auto"/>
                <w:right w:val="none" w:sz="0" w:space="0" w:color="auto"/>
              </w:divBdr>
            </w:div>
            <w:div w:id="342363216">
              <w:marLeft w:val="0"/>
              <w:marRight w:val="0"/>
              <w:marTop w:val="0"/>
              <w:marBottom w:val="0"/>
              <w:divBdr>
                <w:top w:val="none" w:sz="0" w:space="0" w:color="auto"/>
                <w:left w:val="none" w:sz="0" w:space="0" w:color="auto"/>
                <w:bottom w:val="none" w:sz="0" w:space="0" w:color="auto"/>
                <w:right w:val="none" w:sz="0" w:space="0" w:color="auto"/>
              </w:divBdr>
            </w:div>
            <w:div w:id="1927421943">
              <w:marLeft w:val="0"/>
              <w:marRight w:val="0"/>
              <w:marTop w:val="0"/>
              <w:marBottom w:val="0"/>
              <w:divBdr>
                <w:top w:val="none" w:sz="0" w:space="0" w:color="auto"/>
                <w:left w:val="none" w:sz="0" w:space="0" w:color="auto"/>
                <w:bottom w:val="none" w:sz="0" w:space="0" w:color="auto"/>
                <w:right w:val="none" w:sz="0" w:space="0" w:color="auto"/>
              </w:divBdr>
            </w:div>
            <w:div w:id="1360811218">
              <w:marLeft w:val="0"/>
              <w:marRight w:val="0"/>
              <w:marTop w:val="0"/>
              <w:marBottom w:val="0"/>
              <w:divBdr>
                <w:top w:val="none" w:sz="0" w:space="0" w:color="auto"/>
                <w:left w:val="none" w:sz="0" w:space="0" w:color="auto"/>
                <w:bottom w:val="none" w:sz="0" w:space="0" w:color="auto"/>
                <w:right w:val="none" w:sz="0" w:space="0" w:color="auto"/>
              </w:divBdr>
            </w:div>
            <w:div w:id="690299863">
              <w:marLeft w:val="0"/>
              <w:marRight w:val="0"/>
              <w:marTop w:val="0"/>
              <w:marBottom w:val="0"/>
              <w:divBdr>
                <w:top w:val="none" w:sz="0" w:space="0" w:color="auto"/>
                <w:left w:val="none" w:sz="0" w:space="0" w:color="auto"/>
                <w:bottom w:val="none" w:sz="0" w:space="0" w:color="auto"/>
                <w:right w:val="none" w:sz="0" w:space="0" w:color="auto"/>
              </w:divBdr>
            </w:div>
            <w:div w:id="2112360858">
              <w:marLeft w:val="0"/>
              <w:marRight w:val="0"/>
              <w:marTop w:val="0"/>
              <w:marBottom w:val="0"/>
              <w:divBdr>
                <w:top w:val="none" w:sz="0" w:space="0" w:color="auto"/>
                <w:left w:val="none" w:sz="0" w:space="0" w:color="auto"/>
                <w:bottom w:val="none" w:sz="0" w:space="0" w:color="auto"/>
                <w:right w:val="none" w:sz="0" w:space="0" w:color="auto"/>
              </w:divBdr>
            </w:div>
            <w:div w:id="1567649064">
              <w:marLeft w:val="0"/>
              <w:marRight w:val="0"/>
              <w:marTop w:val="0"/>
              <w:marBottom w:val="0"/>
              <w:divBdr>
                <w:top w:val="none" w:sz="0" w:space="0" w:color="auto"/>
                <w:left w:val="none" w:sz="0" w:space="0" w:color="auto"/>
                <w:bottom w:val="none" w:sz="0" w:space="0" w:color="auto"/>
                <w:right w:val="none" w:sz="0" w:space="0" w:color="auto"/>
              </w:divBdr>
            </w:div>
            <w:div w:id="1056047969">
              <w:marLeft w:val="0"/>
              <w:marRight w:val="0"/>
              <w:marTop w:val="0"/>
              <w:marBottom w:val="0"/>
              <w:divBdr>
                <w:top w:val="none" w:sz="0" w:space="0" w:color="auto"/>
                <w:left w:val="none" w:sz="0" w:space="0" w:color="auto"/>
                <w:bottom w:val="none" w:sz="0" w:space="0" w:color="auto"/>
                <w:right w:val="none" w:sz="0" w:space="0" w:color="auto"/>
              </w:divBdr>
            </w:div>
            <w:div w:id="814226510">
              <w:marLeft w:val="0"/>
              <w:marRight w:val="0"/>
              <w:marTop w:val="0"/>
              <w:marBottom w:val="0"/>
              <w:divBdr>
                <w:top w:val="none" w:sz="0" w:space="0" w:color="auto"/>
                <w:left w:val="none" w:sz="0" w:space="0" w:color="auto"/>
                <w:bottom w:val="none" w:sz="0" w:space="0" w:color="auto"/>
                <w:right w:val="none" w:sz="0" w:space="0" w:color="auto"/>
              </w:divBdr>
            </w:div>
            <w:div w:id="1505045470">
              <w:marLeft w:val="0"/>
              <w:marRight w:val="0"/>
              <w:marTop w:val="0"/>
              <w:marBottom w:val="0"/>
              <w:divBdr>
                <w:top w:val="none" w:sz="0" w:space="0" w:color="auto"/>
                <w:left w:val="none" w:sz="0" w:space="0" w:color="auto"/>
                <w:bottom w:val="none" w:sz="0" w:space="0" w:color="auto"/>
                <w:right w:val="none" w:sz="0" w:space="0" w:color="auto"/>
              </w:divBdr>
            </w:div>
            <w:div w:id="1860310640">
              <w:marLeft w:val="0"/>
              <w:marRight w:val="0"/>
              <w:marTop w:val="0"/>
              <w:marBottom w:val="0"/>
              <w:divBdr>
                <w:top w:val="none" w:sz="0" w:space="0" w:color="auto"/>
                <w:left w:val="none" w:sz="0" w:space="0" w:color="auto"/>
                <w:bottom w:val="none" w:sz="0" w:space="0" w:color="auto"/>
                <w:right w:val="none" w:sz="0" w:space="0" w:color="auto"/>
              </w:divBdr>
            </w:div>
            <w:div w:id="1173423167">
              <w:marLeft w:val="0"/>
              <w:marRight w:val="0"/>
              <w:marTop w:val="0"/>
              <w:marBottom w:val="0"/>
              <w:divBdr>
                <w:top w:val="none" w:sz="0" w:space="0" w:color="auto"/>
                <w:left w:val="none" w:sz="0" w:space="0" w:color="auto"/>
                <w:bottom w:val="none" w:sz="0" w:space="0" w:color="auto"/>
                <w:right w:val="none" w:sz="0" w:space="0" w:color="auto"/>
              </w:divBdr>
            </w:div>
            <w:div w:id="1925718685">
              <w:marLeft w:val="0"/>
              <w:marRight w:val="0"/>
              <w:marTop w:val="0"/>
              <w:marBottom w:val="0"/>
              <w:divBdr>
                <w:top w:val="none" w:sz="0" w:space="0" w:color="auto"/>
                <w:left w:val="none" w:sz="0" w:space="0" w:color="auto"/>
                <w:bottom w:val="none" w:sz="0" w:space="0" w:color="auto"/>
                <w:right w:val="none" w:sz="0" w:space="0" w:color="auto"/>
              </w:divBdr>
            </w:div>
            <w:div w:id="1666473520">
              <w:marLeft w:val="0"/>
              <w:marRight w:val="0"/>
              <w:marTop w:val="0"/>
              <w:marBottom w:val="0"/>
              <w:divBdr>
                <w:top w:val="none" w:sz="0" w:space="0" w:color="auto"/>
                <w:left w:val="none" w:sz="0" w:space="0" w:color="auto"/>
                <w:bottom w:val="none" w:sz="0" w:space="0" w:color="auto"/>
                <w:right w:val="none" w:sz="0" w:space="0" w:color="auto"/>
              </w:divBdr>
            </w:div>
            <w:div w:id="132870651">
              <w:marLeft w:val="0"/>
              <w:marRight w:val="0"/>
              <w:marTop w:val="0"/>
              <w:marBottom w:val="0"/>
              <w:divBdr>
                <w:top w:val="none" w:sz="0" w:space="0" w:color="auto"/>
                <w:left w:val="none" w:sz="0" w:space="0" w:color="auto"/>
                <w:bottom w:val="none" w:sz="0" w:space="0" w:color="auto"/>
                <w:right w:val="none" w:sz="0" w:space="0" w:color="auto"/>
              </w:divBdr>
            </w:div>
            <w:div w:id="1565407852">
              <w:marLeft w:val="0"/>
              <w:marRight w:val="0"/>
              <w:marTop w:val="0"/>
              <w:marBottom w:val="0"/>
              <w:divBdr>
                <w:top w:val="none" w:sz="0" w:space="0" w:color="auto"/>
                <w:left w:val="none" w:sz="0" w:space="0" w:color="auto"/>
                <w:bottom w:val="none" w:sz="0" w:space="0" w:color="auto"/>
                <w:right w:val="none" w:sz="0" w:space="0" w:color="auto"/>
              </w:divBdr>
            </w:div>
            <w:div w:id="1431657423">
              <w:marLeft w:val="0"/>
              <w:marRight w:val="0"/>
              <w:marTop w:val="0"/>
              <w:marBottom w:val="0"/>
              <w:divBdr>
                <w:top w:val="none" w:sz="0" w:space="0" w:color="auto"/>
                <w:left w:val="none" w:sz="0" w:space="0" w:color="auto"/>
                <w:bottom w:val="none" w:sz="0" w:space="0" w:color="auto"/>
                <w:right w:val="none" w:sz="0" w:space="0" w:color="auto"/>
              </w:divBdr>
            </w:div>
            <w:div w:id="754284154">
              <w:marLeft w:val="0"/>
              <w:marRight w:val="0"/>
              <w:marTop w:val="0"/>
              <w:marBottom w:val="0"/>
              <w:divBdr>
                <w:top w:val="none" w:sz="0" w:space="0" w:color="auto"/>
                <w:left w:val="none" w:sz="0" w:space="0" w:color="auto"/>
                <w:bottom w:val="none" w:sz="0" w:space="0" w:color="auto"/>
                <w:right w:val="none" w:sz="0" w:space="0" w:color="auto"/>
              </w:divBdr>
            </w:div>
            <w:div w:id="1308123764">
              <w:marLeft w:val="0"/>
              <w:marRight w:val="0"/>
              <w:marTop w:val="0"/>
              <w:marBottom w:val="0"/>
              <w:divBdr>
                <w:top w:val="none" w:sz="0" w:space="0" w:color="auto"/>
                <w:left w:val="none" w:sz="0" w:space="0" w:color="auto"/>
                <w:bottom w:val="none" w:sz="0" w:space="0" w:color="auto"/>
                <w:right w:val="none" w:sz="0" w:space="0" w:color="auto"/>
              </w:divBdr>
            </w:div>
            <w:div w:id="241068309">
              <w:marLeft w:val="0"/>
              <w:marRight w:val="0"/>
              <w:marTop w:val="0"/>
              <w:marBottom w:val="0"/>
              <w:divBdr>
                <w:top w:val="none" w:sz="0" w:space="0" w:color="auto"/>
                <w:left w:val="none" w:sz="0" w:space="0" w:color="auto"/>
                <w:bottom w:val="none" w:sz="0" w:space="0" w:color="auto"/>
                <w:right w:val="none" w:sz="0" w:space="0" w:color="auto"/>
              </w:divBdr>
            </w:div>
            <w:div w:id="32584856">
              <w:marLeft w:val="0"/>
              <w:marRight w:val="0"/>
              <w:marTop w:val="0"/>
              <w:marBottom w:val="0"/>
              <w:divBdr>
                <w:top w:val="none" w:sz="0" w:space="0" w:color="auto"/>
                <w:left w:val="none" w:sz="0" w:space="0" w:color="auto"/>
                <w:bottom w:val="none" w:sz="0" w:space="0" w:color="auto"/>
                <w:right w:val="none" w:sz="0" w:space="0" w:color="auto"/>
              </w:divBdr>
            </w:div>
            <w:div w:id="1190068639">
              <w:marLeft w:val="0"/>
              <w:marRight w:val="0"/>
              <w:marTop w:val="0"/>
              <w:marBottom w:val="0"/>
              <w:divBdr>
                <w:top w:val="none" w:sz="0" w:space="0" w:color="auto"/>
                <w:left w:val="none" w:sz="0" w:space="0" w:color="auto"/>
                <w:bottom w:val="none" w:sz="0" w:space="0" w:color="auto"/>
                <w:right w:val="none" w:sz="0" w:space="0" w:color="auto"/>
              </w:divBdr>
            </w:div>
            <w:div w:id="1027563699">
              <w:marLeft w:val="0"/>
              <w:marRight w:val="0"/>
              <w:marTop w:val="0"/>
              <w:marBottom w:val="0"/>
              <w:divBdr>
                <w:top w:val="none" w:sz="0" w:space="0" w:color="auto"/>
                <w:left w:val="none" w:sz="0" w:space="0" w:color="auto"/>
                <w:bottom w:val="none" w:sz="0" w:space="0" w:color="auto"/>
                <w:right w:val="none" w:sz="0" w:space="0" w:color="auto"/>
              </w:divBdr>
            </w:div>
            <w:div w:id="1233006196">
              <w:marLeft w:val="0"/>
              <w:marRight w:val="0"/>
              <w:marTop w:val="0"/>
              <w:marBottom w:val="0"/>
              <w:divBdr>
                <w:top w:val="none" w:sz="0" w:space="0" w:color="auto"/>
                <w:left w:val="none" w:sz="0" w:space="0" w:color="auto"/>
                <w:bottom w:val="none" w:sz="0" w:space="0" w:color="auto"/>
                <w:right w:val="none" w:sz="0" w:space="0" w:color="auto"/>
              </w:divBdr>
            </w:div>
            <w:div w:id="568269780">
              <w:marLeft w:val="0"/>
              <w:marRight w:val="0"/>
              <w:marTop w:val="0"/>
              <w:marBottom w:val="0"/>
              <w:divBdr>
                <w:top w:val="none" w:sz="0" w:space="0" w:color="auto"/>
                <w:left w:val="none" w:sz="0" w:space="0" w:color="auto"/>
                <w:bottom w:val="none" w:sz="0" w:space="0" w:color="auto"/>
                <w:right w:val="none" w:sz="0" w:space="0" w:color="auto"/>
              </w:divBdr>
            </w:div>
            <w:div w:id="749035719">
              <w:marLeft w:val="0"/>
              <w:marRight w:val="0"/>
              <w:marTop w:val="0"/>
              <w:marBottom w:val="0"/>
              <w:divBdr>
                <w:top w:val="none" w:sz="0" w:space="0" w:color="auto"/>
                <w:left w:val="none" w:sz="0" w:space="0" w:color="auto"/>
                <w:bottom w:val="none" w:sz="0" w:space="0" w:color="auto"/>
                <w:right w:val="none" w:sz="0" w:space="0" w:color="auto"/>
              </w:divBdr>
            </w:div>
            <w:div w:id="1390761846">
              <w:marLeft w:val="0"/>
              <w:marRight w:val="0"/>
              <w:marTop w:val="0"/>
              <w:marBottom w:val="0"/>
              <w:divBdr>
                <w:top w:val="none" w:sz="0" w:space="0" w:color="auto"/>
                <w:left w:val="none" w:sz="0" w:space="0" w:color="auto"/>
                <w:bottom w:val="none" w:sz="0" w:space="0" w:color="auto"/>
                <w:right w:val="none" w:sz="0" w:space="0" w:color="auto"/>
              </w:divBdr>
            </w:div>
            <w:div w:id="1920864890">
              <w:marLeft w:val="0"/>
              <w:marRight w:val="0"/>
              <w:marTop w:val="0"/>
              <w:marBottom w:val="0"/>
              <w:divBdr>
                <w:top w:val="none" w:sz="0" w:space="0" w:color="auto"/>
                <w:left w:val="none" w:sz="0" w:space="0" w:color="auto"/>
                <w:bottom w:val="none" w:sz="0" w:space="0" w:color="auto"/>
                <w:right w:val="none" w:sz="0" w:space="0" w:color="auto"/>
              </w:divBdr>
            </w:div>
            <w:div w:id="1474640467">
              <w:marLeft w:val="0"/>
              <w:marRight w:val="0"/>
              <w:marTop w:val="0"/>
              <w:marBottom w:val="0"/>
              <w:divBdr>
                <w:top w:val="none" w:sz="0" w:space="0" w:color="auto"/>
                <w:left w:val="none" w:sz="0" w:space="0" w:color="auto"/>
                <w:bottom w:val="none" w:sz="0" w:space="0" w:color="auto"/>
                <w:right w:val="none" w:sz="0" w:space="0" w:color="auto"/>
              </w:divBdr>
            </w:div>
            <w:div w:id="545871332">
              <w:marLeft w:val="0"/>
              <w:marRight w:val="0"/>
              <w:marTop w:val="0"/>
              <w:marBottom w:val="0"/>
              <w:divBdr>
                <w:top w:val="none" w:sz="0" w:space="0" w:color="auto"/>
                <w:left w:val="none" w:sz="0" w:space="0" w:color="auto"/>
                <w:bottom w:val="none" w:sz="0" w:space="0" w:color="auto"/>
                <w:right w:val="none" w:sz="0" w:space="0" w:color="auto"/>
              </w:divBdr>
            </w:div>
            <w:div w:id="961692671">
              <w:marLeft w:val="0"/>
              <w:marRight w:val="0"/>
              <w:marTop w:val="0"/>
              <w:marBottom w:val="0"/>
              <w:divBdr>
                <w:top w:val="none" w:sz="0" w:space="0" w:color="auto"/>
                <w:left w:val="none" w:sz="0" w:space="0" w:color="auto"/>
                <w:bottom w:val="none" w:sz="0" w:space="0" w:color="auto"/>
                <w:right w:val="none" w:sz="0" w:space="0" w:color="auto"/>
              </w:divBdr>
            </w:div>
            <w:div w:id="709843223">
              <w:marLeft w:val="0"/>
              <w:marRight w:val="0"/>
              <w:marTop w:val="0"/>
              <w:marBottom w:val="0"/>
              <w:divBdr>
                <w:top w:val="none" w:sz="0" w:space="0" w:color="auto"/>
                <w:left w:val="none" w:sz="0" w:space="0" w:color="auto"/>
                <w:bottom w:val="none" w:sz="0" w:space="0" w:color="auto"/>
                <w:right w:val="none" w:sz="0" w:space="0" w:color="auto"/>
              </w:divBdr>
            </w:div>
            <w:div w:id="1744141880">
              <w:marLeft w:val="0"/>
              <w:marRight w:val="0"/>
              <w:marTop w:val="0"/>
              <w:marBottom w:val="0"/>
              <w:divBdr>
                <w:top w:val="none" w:sz="0" w:space="0" w:color="auto"/>
                <w:left w:val="none" w:sz="0" w:space="0" w:color="auto"/>
                <w:bottom w:val="none" w:sz="0" w:space="0" w:color="auto"/>
                <w:right w:val="none" w:sz="0" w:space="0" w:color="auto"/>
              </w:divBdr>
            </w:div>
            <w:div w:id="1351951073">
              <w:marLeft w:val="0"/>
              <w:marRight w:val="0"/>
              <w:marTop w:val="0"/>
              <w:marBottom w:val="0"/>
              <w:divBdr>
                <w:top w:val="none" w:sz="0" w:space="0" w:color="auto"/>
                <w:left w:val="none" w:sz="0" w:space="0" w:color="auto"/>
                <w:bottom w:val="none" w:sz="0" w:space="0" w:color="auto"/>
                <w:right w:val="none" w:sz="0" w:space="0" w:color="auto"/>
              </w:divBdr>
            </w:div>
            <w:div w:id="594673885">
              <w:marLeft w:val="0"/>
              <w:marRight w:val="0"/>
              <w:marTop w:val="0"/>
              <w:marBottom w:val="0"/>
              <w:divBdr>
                <w:top w:val="none" w:sz="0" w:space="0" w:color="auto"/>
                <w:left w:val="none" w:sz="0" w:space="0" w:color="auto"/>
                <w:bottom w:val="none" w:sz="0" w:space="0" w:color="auto"/>
                <w:right w:val="none" w:sz="0" w:space="0" w:color="auto"/>
              </w:divBdr>
            </w:div>
            <w:div w:id="431632574">
              <w:marLeft w:val="0"/>
              <w:marRight w:val="0"/>
              <w:marTop w:val="0"/>
              <w:marBottom w:val="0"/>
              <w:divBdr>
                <w:top w:val="none" w:sz="0" w:space="0" w:color="auto"/>
                <w:left w:val="none" w:sz="0" w:space="0" w:color="auto"/>
                <w:bottom w:val="none" w:sz="0" w:space="0" w:color="auto"/>
                <w:right w:val="none" w:sz="0" w:space="0" w:color="auto"/>
              </w:divBdr>
            </w:div>
            <w:div w:id="2056078054">
              <w:marLeft w:val="0"/>
              <w:marRight w:val="0"/>
              <w:marTop w:val="0"/>
              <w:marBottom w:val="0"/>
              <w:divBdr>
                <w:top w:val="none" w:sz="0" w:space="0" w:color="auto"/>
                <w:left w:val="none" w:sz="0" w:space="0" w:color="auto"/>
                <w:bottom w:val="none" w:sz="0" w:space="0" w:color="auto"/>
                <w:right w:val="none" w:sz="0" w:space="0" w:color="auto"/>
              </w:divBdr>
            </w:div>
            <w:div w:id="313992787">
              <w:marLeft w:val="0"/>
              <w:marRight w:val="0"/>
              <w:marTop w:val="0"/>
              <w:marBottom w:val="0"/>
              <w:divBdr>
                <w:top w:val="none" w:sz="0" w:space="0" w:color="auto"/>
                <w:left w:val="none" w:sz="0" w:space="0" w:color="auto"/>
                <w:bottom w:val="none" w:sz="0" w:space="0" w:color="auto"/>
                <w:right w:val="none" w:sz="0" w:space="0" w:color="auto"/>
              </w:divBdr>
            </w:div>
            <w:div w:id="1316833564">
              <w:marLeft w:val="0"/>
              <w:marRight w:val="0"/>
              <w:marTop w:val="0"/>
              <w:marBottom w:val="0"/>
              <w:divBdr>
                <w:top w:val="none" w:sz="0" w:space="0" w:color="auto"/>
                <w:left w:val="none" w:sz="0" w:space="0" w:color="auto"/>
                <w:bottom w:val="none" w:sz="0" w:space="0" w:color="auto"/>
                <w:right w:val="none" w:sz="0" w:space="0" w:color="auto"/>
              </w:divBdr>
            </w:div>
            <w:div w:id="1365981730">
              <w:marLeft w:val="0"/>
              <w:marRight w:val="0"/>
              <w:marTop w:val="0"/>
              <w:marBottom w:val="0"/>
              <w:divBdr>
                <w:top w:val="none" w:sz="0" w:space="0" w:color="auto"/>
                <w:left w:val="none" w:sz="0" w:space="0" w:color="auto"/>
                <w:bottom w:val="none" w:sz="0" w:space="0" w:color="auto"/>
                <w:right w:val="none" w:sz="0" w:space="0" w:color="auto"/>
              </w:divBdr>
            </w:div>
            <w:div w:id="1366254039">
              <w:marLeft w:val="0"/>
              <w:marRight w:val="0"/>
              <w:marTop w:val="0"/>
              <w:marBottom w:val="0"/>
              <w:divBdr>
                <w:top w:val="none" w:sz="0" w:space="0" w:color="auto"/>
                <w:left w:val="none" w:sz="0" w:space="0" w:color="auto"/>
                <w:bottom w:val="none" w:sz="0" w:space="0" w:color="auto"/>
                <w:right w:val="none" w:sz="0" w:space="0" w:color="auto"/>
              </w:divBdr>
            </w:div>
            <w:div w:id="143552004">
              <w:marLeft w:val="0"/>
              <w:marRight w:val="0"/>
              <w:marTop w:val="0"/>
              <w:marBottom w:val="0"/>
              <w:divBdr>
                <w:top w:val="none" w:sz="0" w:space="0" w:color="auto"/>
                <w:left w:val="none" w:sz="0" w:space="0" w:color="auto"/>
                <w:bottom w:val="none" w:sz="0" w:space="0" w:color="auto"/>
                <w:right w:val="none" w:sz="0" w:space="0" w:color="auto"/>
              </w:divBdr>
            </w:div>
            <w:div w:id="911310265">
              <w:marLeft w:val="0"/>
              <w:marRight w:val="0"/>
              <w:marTop w:val="0"/>
              <w:marBottom w:val="0"/>
              <w:divBdr>
                <w:top w:val="none" w:sz="0" w:space="0" w:color="auto"/>
                <w:left w:val="none" w:sz="0" w:space="0" w:color="auto"/>
                <w:bottom w:val="none" w:sz="0" w:space="0" w:color="auto"/>
                <w:right w:val="none" w:sz="0" w:space="0" w:color="auto"/>
              </w:divBdr>
            </w:div>
            <w:div w:id="1643854059">
              <w:marLeft w:val="0"/>
              <w:marRight w:val="0"/>
              <w:marTop w:val="0"/>
              <w:marBottom w:val="0"/>
              <w:divBdr>
                <w:top w:val="none" w:sz="0" w:space="0" w:color="auto"/>
                <w:left w:val="none" w:sz="0" w:space="0" w:color="auto"/>
                <w:bottom w:val="none" w:sz="0" w:space="0" w:color="auto"/>
                <w:right w:val="none" w:sz="0" w:space="0" w:color="auto"/>
              </w:divBdr>
            </w:div>
            <w:div w:id="622080747">
              <w:marLeft w:val="0"/>
              <w:marRight w:val="0"/>
              <w:marTop w:val="0"/>
              <w:marBottom w:val="0"/>
              <w:divBdr>
                <w:top w:val="none" w:sz="0" w:space="0" w:color="auto"/>
                <w:left w:val="none" w:sz="0" w:space="0" w:color="auto"/>
                <w:bottom w:val="none" w:sz="0" w:space="0" w:color="auto"/>
                <w:right w:val="none" w:sz="0" w:space="0" w:color="auto"/>
              </w:divBdr>
            </w:div>
            <w:div w:id="15738408">
              <w:marLeft w:val="0"/>
              <w:marRight w:val="0"/>
              <w:marTop w:val="0"/>
              <w:marBottom w:val="0"/>
              <w:divBdr>
                <w:top w:val="none" w:sz="0" w:space="0" w:color="auto"/>
                <w:left w:val="none" w:sz="0" w:space="0" w:color="auto"/>
                <w:bottom w:val="none" w:sz="0" w:space="0" w:color="auto"/>
                <w:right w:val="none" w:sz="0" w:space="0" w:color="auto"/>
              </w:divBdr>
            </w:div>
            <w:div w:id="1313827396">
              <w:marLeft w:val="0"/>
              <w:marRight w:val="0"/>
              <w:marTop w:val="0"/>
              <w:marBottom w:val="0"/>
              <w:divBdr>
                <w:top w:val="none" w:sz="0" w:space="0" w:color="auto"/>
                <w:left w:val="none" w:sz="0" w:space="0" w:color="auto"/>
                <w:bottom w:val="none" w:sz="0" w:space="0" w:color="auto"/>
                <w:right w:val="none" w:sz="0" w:space="0" w:color="auto"/>
              </w:divBdr>
            </w:div>
            <w:div w:id="1252737139">
              <w:marLeft w:val="0"/>
              <w:marRight w:val="0"/>
              <w:marTop w:val="0"/>
              <w:marBottom w:val="0"/>
              <w:divBdr>
                <w:top w:val="none" w:sz="0" w:space="0" w:color="auto"/>
                <w:left w:val="none" w:sz="0" w:space="0" w:color="auto"/>
                <w:bottom w:val="none" w:sz="0" w:space="0" w:color="auto"/>
                <w:right w:val="none" w:sz="0" w:space="0" w:color="auto"/>
              </w:divBdr>
            </w:div>
            <w:div w:id="664237583">
              <w:marLeft w:val="0"/>
              <w:marRight w:val="0"/>
              <w:marTop w:val="0"/>
              <w:marBottom w:val="0"/>
              <w:divBdr>
                <w:top w:val="none" w:sz="0" w:space="0" w:color="auto"/>
                <w:left w:val="none" w:sz="0" w:space="0" w:color="auto"/>
                <w:bottom w:val="none" w:sz="0" w:space="0" w:color="auto"/>
                <w:right w:val="none" w:sz="0" w:space="0" w:color="auto"/>
              </w:divBdr>
            </w:div>
            <w:div w:id="1147548324">
              <w:marLeft w:val="0"/>
              <w:marRight w:val="0"/>
              <w:marTop w:val="0"/>
              <w:marBottom w:val="0"/>
              <w:divBdr>
                <w:top w:val="none" w:sz="0" w:space="0" w:color="auto"/>
                <w:left w:val="none" w:sz="0" w:space="0" w:color="auto"/>
                <w:bottom w:val="none" w:sz="0" w:space="0" w:color="auto"/>
                <w:right w:val="none" w:sz="0" w:space="0" w:color="auto"/>
              </w:divBdr>
            </w:div>
            <w:div w:id="1108701684">
              <w:marLeft w:val="0"/>
              <w:marRight w:val="0"/>
              <w:marTop w:val="0"/>
              <w:marBottom w:val="0"/>
              <w:divBdr>
                <w:top w:val="none" w:sz="0" w:space="0" w:color="auto"/>
                <w:left w:val="none" w:sz="0" w:space="0" w:color="auto"/>
                <w:bottom w:val="none" w:sz="0" w:space="0" w:color="auto"/>
                <w:right w:val="none" w:sz="0" w:space="0" w:color="auto"/>
              </w:divBdr>
            </w:div>
            <w:div w:id="1399011272">
              <w:marLeft w:val="0"/>
              <w:marRight w:val="0"/>
              <w:marTop w:val="0"/>
              <w:marBottom w:val="0"/>
              <w:divBdr>
                <w:top w:val="none" w:sz="0" w:space="0" w:color="auto"/>
                <w:left w:val="none" w:sz="0" w:space="0" w:color="auto"/>
                <w:bottom w:val="none" w:sz="0" w:space="0" w:color="auto"/>
                <w:right w:val="none" w:sz="0" w:space="0" w:color="auto"/>
              </w:divBdr>
            </w:div>
            <w:div w:id="2141070567">
              <w:marLeft w:val="0"/>
              <w:marRight w:val="0"/>
              <w:marTop w:val="0"/>
              <w:marBottom w:val="0"/>
              <w:divBdr>
                <w:top w:val="none" w:sz="0" w:space="0" w:color="auto"/>
                <w:left w:val="none" w:sz="0" w:space="0" w:color="auto"/>
                <w:bottom w:val="none" w:sz="0" w:space="0" w:color="auto"/>
                <w:right w:val="none" w:sz="0" w:space="0" w:color="auto"/>
              </w:divBdr>
            </w:div>
            <w:div w:id="1402559185">
              <w:marLeft w:val="0"/>
              <w:marRight w:val="0"/>
              <w:marTop w:val="0"/>
              <w:marBottom w:val="0"/>
              <w:divBdr>
                <w:top w:val="none" w:sz="0" w:space="0" w:color="auto"/>
                <w:left w:val="none" w:sz="0" w:space="0" w:color="auto"/>
                <w:bottom w:val="none" w:sz="0" w:space="0" w:color="auto"/>
                <w:right w:val="none" w:sz="0" w:space="0" w:color="auto"/>
              </w:divBdr>
            </w:div>
            <w:div w:id="459152848">
              <w:marLeft w:val="0"/>
              <w:marRight w:val="0"/>
              <w:marTop w:val="0"/>
              <w:marBottom w:val="0"/>
              <w:divBdr>
                <w:top w:val="none" w:sz="0" w:space="0" w:color="auto"/>
                <w:left w:val="none" w:sz="0" w:space="0" w:color="auto"/>
                <w:bottom w:val="none" w:sz="0" w:space="0" w:color="auto"/>
                <w:right w:val="none" w:sz="0" w:space="0" w:color="auto"/>
              </w:divBdr>
            </w:div>
            <w:div w:id="1400133081">
              <w:marLeft w:val="0"/>
              <w:marRight w:val="0"/>
              <w:marTop w:val="0"/>
              <w:marBottom w:val="0"/>
              <w:divBdr>
                <w:top w:val="none" w:sz="0" w:space="0" w:color="auto"/>
                <w:left w:val="none" w:sz="0" w:space="0" w:color="auto"/>
                <w:bottom w:val="none" w:sz="0" w:space="0" w:color="auto"/>
                <w:right w:val="none" w:sz="0" w:space="0" w:color="auto"/>
              </w:divBdr>
            </w:div>
            <w:div w:id="320736521">
              <w:marLeft w:val="0"/>
              <w:marRight w:val="0"/>
              <w:marTop w:val="0"/>
              <w:marBottom w:val="0"/>
              <w:divBdr>
                <w:top w:val="none" w:sz="0" w:space="0" w:color="auto"/>
                <w:left w:val="none" w:sz="0" w:space="0" w:color="auto"/>
                <w:bottom w:val="none" w:sz="0" w:space="0" w:color="auto"/>
                <w:right w:val="none" w:sz="0" w:space="0" w:color="auto"/>
              </w:divBdr>
            </w:div>
            <w:div w:id="517701394">
              <w:marLeft w:val="0"/>
              <w:marRight w:val="0"/>
              <w:marTop w:val="0"/>
              <w:marBottom w:val="0"/>
              <w:divBdr>
                <w:top w:val="none" w:sz="0" w:space="0" w:color="auto"/>
                <w:left w:val="none" w:sz="0" w:space="0" w:color="auto"/>
                <w:bottom w:val="none" w:sz="0" w:space="0" w:color="auto"/>
                <w:right w:val="none" w:sz="0" w:space="0" w:color="auto"/>
              </w:divBdr>
            </w:div>
            <w:div w:id="2032492919">
              <w:marLeft w:val="0"/>
              <w:marRight w:val="0"/>
              <w:marTop w:val="0"/>
              <w:marBottom w:val="0"/>
              <w:divBdr>
                <w:top w:val="none" w:sz="0" w:space="0" w:color="auto"/>
                <w:left w:val="none" w:sz="0" w:space="0" w:color="auto"/>
                <w:bottom w:val="none" w:sz="0" w:space="0" w:color="auto"/>
                <w:right w:val="none" w:sz="0" w:space="0" w:color="auto"/>
              </w:divBdr>
            </w:div>
            <w:div w:id="1104114768">
              <w:marLeft w:val="0"/>
              <w:marRight w:val="0"/>
              <w:marTop w:val="0"/>
              <w:marBottom w:val="0"/>
              <w:divBdr>
                <w:top w:val="none" w:sz="0" w:space="0" w:color="auto"/>
                <w:left w:val="none" w:sz="0" w:space="0" w:color="auto"/>
                <w:bottom w:val="none" w:sz="0" w:space="0" w:color="auto"/>
                <w:right w:val="none" w:sz="0" w:space="0" w:color="auto"/>
              </w:divBdr>
            </w:div>
            <w:div w:id="1027944561">
              <w:marLeft w:val="0"/>
              <w:marRight w:val="0"/>
              <w:marTop w:val="0"/>
              <w:marBottom w:val="0"/>
              <w:divBdr>
                <w:top w:val="none" w:sz="0" w:space="0" w:color="auto"/>
                <w:left w:val="none" w:sz="0" w:space="0" w:color="auto"/>
                <w:bottom w:val="none" w:sz="0" w:space="0" w:color="auto"/>
                <w:right w:val="none" w:sz="0" w:space="0" w:color="auto"/>
              </w:divBdr>
            </w:div>
            <w:div w:id="1732581048">
              <w:marLeft w:val="0"/>
              <w:marRight w:val="0"/>
              <w:marTop w:val="0"/>
              <w:marBottom w:val="0"/>
              <w:divBdr>
                <w:top w:val="none" w:sz="0" w:space="0" w:color="auto"/>
                <w:left w:val="none" w:sz="0" w:space="0" w:color="auto"/>
                <w:bottom w:val="none" w:sz="0" w:space="0" w:color="auto"/>
                <w:right w:val="none" w:sz="0" w:space="0" w:color="auto"/>
              </w:divBdr>
            </w:div>
            <w:div w:id="684752277">
              <w:marLeft w:val="0"/>
              <w:marRight w:val="0"/>
              <w:marTop w:val="0"/>
              <w:marBottom w:val="0"/>
              <w:divBdr>
                <w:top w:val="none" w:sz="0" w:space="0" w:color="auto"/>
                <w:left w:val="none" w:sz="0" w:space="0" w:color="auto"/>
                <w:bottom w:val="none" w:sz="0" w:space="0" w:color="auto"/>
                <w:right w:val="none" w:sz="0" w:space="0" w:color="auto"/>
              </w:divBdr>
            </w:div>
            <w:div w:id="2081053616">
              <w:marLeft w:val="0"/>
              <w:marRight w:val="0"/>
              <w:marTop w:val="0"/>
              <w:marBottom w:val="0"/>
              <w:divBdr>
                <w:top w:val="none" w:sz="0" w:space="0" w:color="auto"/>
                <w:left w:val="none" w:sz="0" w:space="0" w:color="auto"/>
                <w:bottom w:val="none" w:sz="0" w:space="0" w:color="auto"/>
                <w:right w:val="none" w:sz="0" w:space="0" w:color="auto"/>
              </w:divBdr>
            </w:div>
            <w:div w:id="145821380">
              <w:marLeft w:val="0"/>
              <w:marRight w:val="0"/>
              <w:marTop w:val="0"/>
              <w:marBottom w:val="0"/>
              <w:divBdr>
                <w:top w:val="none" w:sz="0" w:space="0" w:color="auto"/>
                <w:left w:val="none" w:sz="0" w:space="0" w:color="auto"/>
                <w:bottom w:val="none" w:sz="0" w:space="0" w:color="auto"/>
                <w:right w:val="none" w:sz="0" w:space="0" w:color="auto"/>
              </w:divBdr>
            </w:div>
            <w:div w:id="2033871150">
              <w:marLeft w:val="0"/>
              <w:marRight w:val="0"/>
              <w:marTop w:val="0"/>
              <w:marBottom w:val="0"/>
              <w:divBdr>
                <w:top w:val="none" w:sz="0" w:space="0" w:color="auto"/>
                <w:left w:val="none" w:sz="0" w:space="0" w:color="auto"/>
                <w:bottom w:val="none" w:sz="0" w:space="0" w:color="auto"/>
                <w:right w:val="none" w:sz="0" w:space="0" w:color="auto"/>
              </w:divBdr>
            </w:div>
            <w:div w:id="811747673">
              <w:marLeft w:val="0"/>
              <w:marRight w:val="0"/>
              <w:marTop w:val="0"/>
              <w:marBottom w:val="0"/>
              <w:divBdr>
                <w:top w:val="none" w:sz="0" w:space="0" w:color="auto"/>
                <w:left w:val="none" w:sz="0" w:space="0" w:color="auto"/>
                <w:bottom w:val="none" w:sz="0" w:space="0" w:color="auto"/>
                <w:right w:val="none" w:sz="0" w:space="0" w:color="auto"/>
              </w:divBdr>
            </w:div>
            <w:div w:id="1738744208">
              <w:marLeft w:val="0"/>
              <w:marRight w:val="0"/>
              <w:marTop w:val="0"/>
              <w:marBottom w:val="0"/>
              <w:divBdr>
                <w:top w:val="none" w:sz="0" w:space="0" w:color="auto"/>
                <w:left w:val="none" w:sz="0" w:space="0" w:color="auto"/>
                <w:bottom w:val="none" w:sz="0" w:space="0" w:color="auto"/>
                <w:right w:val="none" w:sz="0" w:space="0" w:color="auto"/>
              </w:divBdr>
            </w:div>
            <w:div w:id="366032014">
              <w:marLeft w:val="0"/>
              <w:marRight w:val="0"/>
              <w:marTop w:val="0"/>
              <w:marBottom w:val="0"/>
              <w:divBdr>
                <w:top w:val="none" w:sz="0" w:space="0" w:color="auto"/>
                <w:left w:val="none" w:sz="0" w:space="0" w:color="auto"/>
                <w:bottom w:val="none" w:sz="0" w:space="0" w:color="auto"/>
                <w:right w:val="none" w:sz="0" w:space="0" w:color="auto"/>
              </w:divBdr>
            </w:div>
            <w:div w:id="1392382510">
              <w:marLeft w:val="0"/>
              <w:marRight w:val="0"/>
              <w:marTop w:val="0"/>
              <w:marBottom w:val="0"/>
              <w:divBdr>
                <w:top w:val="none" w:sz="0" w:space="0" w:color="auto"/>
                <w:left w:val="none" w:sz="0" w:space="0" w:color="auto"/>
                <w:bottom w:val="none" w:sz="0" w:space="0" w:color="auto"/>
                <w:right w:val="none" w:sz="0" w:space="0" w:color="auto"/>
              </w:divBdr>
            </w:div>
            <w:div w:id="2144808949">
              <w:marLeft w:val="0"/>
              <w:marRight w:val="0"/>
              <w:marTop w:val="0"/>
              <w:marBottom w:val="0"/>
              <w:divBdr>
                <w:top w:val="none" w:sz="0" w:space="0" w:color="auto"/>
                <w:left w:val="none" w:sz="0" w:space="0" w:color="auto"/>
                <w:bottom w:val="none" w:sz="0" w:space="0" w:color="auto"/>
                <w:right w:val="none" w:sz="0" w:space="0" w:color="auto"/>
              </w:divBdr>
            </w:div>
            <w:div w:id="1399668018">
              <w:marLeft w:val="0"/>
              <w:marRight w:val="0"/>
              <w:marTop w:val="0"/>
              <w:marBottom w:val="0"/>
              <w:divBdr>
                <w:top w:val="none" w:sz="0" w:space="0" w:color="auto"/>
                <w:left w:val="none" w:sz="0" w:space="0" w:color="auto"/>
                <w:bottom w:val="none" w:sz="0" w:space="0" w:color="auto"/>
                <w:right w:val="none" w:sz="0" w:space="0" w:color="auto"/>
              </w:divBdr>
            </w:div>
            <w:div w:id="1329945135">
              <w:marLeft w:val="0"/>
              <w:marRight w:val="0"/>
              <w:marTop w:val="0"/>
              <w:marBottom w:val="0"/>
              <w:divBdr>
                <w:top w:val="none" w:sz="0" w:space="0" w:color="auto"/>
                <w:left w:val="none" w:sz="0" w:space="0" w:color="auto"/>
                <w:bottom w:val="none" w:sz="0" w:space="0" w:color="auto"/>
                <w:right w:val="none" w:sz="0" w:space="0" w:color="auto"/>
              </w:divBdr>
            </w:div>
            <w:div w:id="1928266093">
              <w:marLeft w:val="0"/>
              <w:marRight w:val="0"/>
              <w:marTop w:val="0"/>
              <w:marBottom w:val="0"/>
              <w:divBdr>
                <w:top w:val="none" w:sz="0" w:space="0" w:color="auto"/>
                <w:left w:val="none" w:sz="0" w:space="0" w:color="auto"/>
                <w:bottom w:val="none" w:sz="0" w:space="0" w:color="auto"/>
                <w:right w:val="none" w:sz="0" w:space="0" w:color="auto"/>
              </w:divBdr>
            </w:div>
            <w:div w:id="1075936262">
              <w:marLeft w:val="0"/>
              <w:marRight w:val="0"/>
              <w:marTop w:val="0"/>
              <w:marBottom w:val="0"/>
              <w:divBdr>
                <w:top w:val="none" w:sz="0" w:space="0" w:color="auto"/>
                <w:left w:val="none" w:sz="0" w:space="0" w:color="auto"/>
                <w:bottom w:val="none" w:sz="0" w:space="0" w:color="auto"/>
                <w:right w:val="none" w:sz="0" w:space="0" w:color="auto"/>
              </w:divBdr>
            </w:div>
            <w:div w:id="330569485">
              <w:marLeft w:val="0"/>
              <w:marRight w:val="0"/>
              <w:marTop w:val="0"/>
              <w:marBottom w:val="0"/>
              <w:divBdr>
                <w:top w:val="none" w:sz="0" w:space="0" w:color="auto"/>
                <w:left w:val="none" w:sz="0" w:space="0" w:color="auto"/>
                <w:bottom w:val="none" w:sz="0" w:space="0" w:color="auto"/>
                <w:right w:val="none" w:sz="0" w:space="0" w:color="auto"/>
              </w:divBdr>
            </w:div>
            <w:div w:id="1771899350">
              <w:marLeft w:val="0"/>
              <w:marRight w:val="0"/>
              <w:marTop w:val="0"/>
              <w:marBottom w:val="0"/>
              <w:divBdr>
                <w:top w:val="none" w:sz="0" w:space="0" w:color="auto"/>
                <w:left w:val="none" w:sz="0" w:space="0" w:color="auto"/>
                <w:bottom w:val="none" w:sz="0" w:space="0" w:color="auto"/>
                <w:right w:val="none" w:sz="0" w:space="0" w:color="auto"/>
              </w:divBdr>
            </w:div>
            <w:div w:id="1681085312">
              <w:marLeft w:val="0"/>
              <w:marRight w:val="0"/>
              <w:marTop w:val="0"/>
              <w:marBottom w:val="0"/>
              <w:divBdr>
                <w:top w:val="none" w:sz="0" w:space="0" w:color="auto"/>
                <w:left w:val="none" w:sz="0" w:space="0" w:color="auto"/>
                <w:bottom w:val="none" w:sz="0" w:space="0" w:color="auto"/>
                <w:right w:val="none" w:sz="0" w:space="0" w:color="auto"/>
              </w:divBdr>
            </w:div>
            <w:div w:id="1936936833">
              <w:marLeft w:val="0"/>
              <w:marRight w:val="0"/>
              <w:marTop w:val="0"/>
              <w:marBottom w:val="0"/>
              <w:divBdr>
                <w:top w:val="none" w:sz="0" w:space="0" w:color="auto"/>
                <w:left w:val="none" w:sz="0" w:space="0" w:color="auto"/>
                <w:bottom w:val="none" w:sz="0" w:space="0" w:color="auto"/>
                <w:right w:val="none" w:sz="0" w:space="0" w:color="auto"/>
              </w:divBdr>
            </w:div>
            <w:div w:id="788016763">
              <w:marLeft w:val="0"/>
              <w:marRight w:val="0"/>
              <w:marTop w:val="0"/>
              <w:marBottom w:val="0"/>
              <w:divBdr>
                <w:top w:val="none" w:sz="0" w:space="0" w:color="auto"/>
                <w:left w:val="none" w:sz="0" w:space="0" w:color="auto"/>
                <w:bottom w:val="none" w:sz="0" w:space="0" w:color="auto"/>
                <w:right w:val="none" w:sz="0" w:space="0" w:color="auto"/>
              </w:divBdr>
            </w:div>
            <w:div w:id="1153988326">
              <w:marLeft w:val="0"/>
              <w:marRight w:val="0"/>
              <w:marTop w:val="0"/>
              <w:marBottom w:val="0"/>
              <w:divBdr>
                <w:top w:val="none" w:sz="0" w:space="0" w:color="auto"/>
                <w:left w:val="none" w:sz="0" w:space="0" w:color="auto"/>
                <w:bottom w:val="none" w:sz="0" w:space="0" w:color="auto"/>
                <w:right w:val="none" w:sz="0" w:space="0" w:color="auto"/>
              </w:divBdr>
            </w:div>
            <w:div w:id="65883622">
              <w:marLeft w:val="0"/>
              <w:marRight w:val="0"/>
              <w:marTop w:val="0"/>
              <w:marBottom w:val="0"/>
              <w:divBdr>
                <w:top w:val="none" w:sz="0" w:space="0" w:color="auto"/>
                <w:left w:val="none" w:sz="0" w:space="0" w:color="auto"/>
                <w:bottom w:val="none" w:sz="0" w:space="0" w:color="auto"/>
                <w:right w:val="none" w:sz="0" w:space="0" w:color="auto"/>
              </w:divBdr>
            </w:div>
            <w:div w:id="530460261">
              <w:marLeft w:val="0"/>
              <w:marRight w:val="0"/>
              <w:marTop w:val="0"/>
              <w:marBottom w:val="0"/>
              <w:divBdr>
                <w:top w:val="none" w:sz="0" w:space="0" w:color="auto"/>
                <w:left w:val="none" w:sz="0" w:space="0" w:color="auto"/>
                <w:bottom w:val="none" w:sz="0" w:space="0" w:color="auto"/>
                <w:right w:val="none" w:sz="0" w:space="0" w:color="auto"/>
              </w:divBdr>
            </w:div>
            <w:div w:id="1711150335">
              <w:marLeft w:val="0"/>
              <w:marRight w:val="0"/>
              <w:marTop w:val="0"/>
              <w:marBottom w:val="0"/>
              <w:divBdr>
                <w:top w:val="none" w:sz="0" w:space="0" w:color="auto"/>
                <w:left w:val="none" w:sz="0" w:space="0" w:color="auto"/>
                <w:bottom w:val="none" w:sz="0" w:space="0" w:color="auto"/>
                <w:right w:val="none" w:sz="0" w:space="0" w:color="auto"/>
              </w:divBdr>
            </w:div>
            <w:div w:id="1991127886">
              <w:marLeft w:val="0"/>
              <w:marRight w:val="0"/>
              <w:marTop w:val="0"/>
              <w:marBottom w:val="0"/>
              <w:divBdr>
                <w:top w:val="none" w:sz="0" w:space="0" w:color="auto"/>
                <w:left w:val="none" w:sz="0" w:space="0" w:color="auto"/>
                <w:bottom w:val="none" w:sz="0" w:space="0" w:color="auto"/>
                <w:right w:val="none" w:sz="0" w:space="0" w:color="auto"/>
              </w:divBdr>
            </w:div>
            <w:div w:id="1499348688">
              <w:marLeft w:val="0"/>
              <w:marRight w:val="0"/>
              <w:marTop w:val="0"/>
              <w:marBottom w:val="0"/>
              <w:divBdr>
                <w:top w:val="none" w:sz="0" w:space="0" w:color="auto"/>
                <w:left w:val="none" w:sz="0" w:space="0" w:color="auto"/>
                <w:bottom w:val="none" w:sz="0" w:space="0" w:color="auto"/>
                <w:right w:val="none" w:sz="0" w:space="0" w:color="auto"/>
              </w:divBdr>
            </w:div>
            <w:div w:id="1100102405">
              <w:marLeft w:val="0"/>
              <w:marRight w:val="0"/>
              <w:marTop w:val="0"/>
              <w:marBottom w:val="0"/>
              <w:divBdr>
                <w:top w:val="none" w:sz="0" w:space="0" w:color="auto"/>
                <w:left w:val="none" w:sz="0" w:space="0" w:color="auto"/>
                <w:bottom w:val="none" w:sz="0" w:space="0" w:color="auto"/>
                <w:right w:val="none" w:sz="0" w:space="0" w:color="auto"/>
              </w:divBdr>
            </w:div>
            <w:div w:id="1384065722">
              <w:marLeft w:val="0"/>
              <w:marRight w:val="0"/>
              <w:marTop w:val="0"/>
              <w:marBottom w:val="0"/>
              <w:divBdr>
                <w:top w:val="none" w:sz="0" w:space="0" w:color="auto"/>
                <w:left w:val="none" w:sz="0" w:space="0" w:color="auto"/>
                <w:bottom w:val="none" w:sz="0" w:space="0" w:color="auto"/>
                <w:right w:val="none" w:sz="0" w:space="0" w:color="auto"/>
              </w:divBdr>
            </w:div>
            <w:div w:id="772824992">
              <w:marLeft w:val="0"/>
              <w:marRight w:val="0"/>
              <w:marTop w:val="0"/>
              <w:marBottom w:val="0"/>
              <w:divBdr>
                <w:top w:val="none" w:sz="0" w:space="0" w:color="auto"/>
                <w:left w:val="none" w:sz="0" w:space="0" w:color="auto"/>
                <w:bottom w:val="none" w:sz="0" w:space="0" w:color="auto"/>
                <w:right w:val="none" w:sz="0" w:space="0" w:color="auto"/>
              </w:divBdr>
            </w:div>
            <w:div w:id="285552664">
              <w:marLeft w:val="0"/>
              <w:marRight w:val="0"/>
              <w:marTop w:val="0"/>
              <w:marBottom w:val="0"/>
              <w:divBdr>
                <w:top w:val="none" w:sz="0" w:space="0" w:color="auto"/>
                <w:left w:val="none" w:sz="0" w:space="0" w:color="auto"/>
                <w:bottom w:val="none" w:sz="0" w:space="0" w:color="auto"/>
                <w:right w:val="none" w:sz="0" w:space="0" w:color="auto"/>
              </w:divBdr>
            </w:div>
            <w:div w:id="488441268">
              <w:marLeft w:val="0"/>
              <w:marRight w:val="0"/>
              <w:marTop w:val="0"/>
              <w:marBottom w:val="0"/>
              <w:divBdr>
                <w:top w:val="none" w:sz="0" w:space="0" w:color="auto"/>
                <w:left w:val="none" w:sz="0" w:space="0" w:color="auto"/>
                <w:bottom w:val="none" w:sz="0" w:space="0" w:color="auto"/>
                <w:right w:val="none" w:sz="0" w:space="0" w:color="auto"/>
              </w:divBdr>
            </w:div>
            <w:div w:id="1089696177">
              <w:marLeft w:val="0"/>
              <w:marRight w:val="0"/>
              <w:marTop w:val="0"/>
              <w:marBottom w:val="0"/>
              <w:divBdr>
                <w:top w:val="none" w:sz="0" w:space="0" w:color="auto"/>
                <w:left w:val="none" w:sz="0" w:space="0" w:color="auto"/>
                <w:bottom w:val="none" w:sz="0" w:space="0" w:color="auto"/>
                <w:right w:val="none" w:sz="0" w:space="0" w:color="auto"/>
              </w:divBdr>
            </w:div>
            <w:div w:id="1012608938">
              <w:marLeft w:val="0"/>
              <w:marRight w:val="0"/>
              <w:marTop w:val="0"/>
              <w:marBottom w:val="0"/>
              <w:divBdr>
                <w:top w:val="none" w:sz="0" w:space="0" w:color="auto"/>
                <w:left w:val="none" w:sz="0" w:space="0" w:color="auto"/>
                <w:bottom w:val="none" w:sz="0" w:space="0" w:color="auto"/>
                <w:right w:val="none" w:sz="0" w:space="0" w:color="auto"/>
              </w:divBdr>
            </w:div>
            <w:div w:id="33345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5938">
      <w:bodyDiv w:val="1"/>
      <w:marLeft w:val="0"/>
      <w:marRight w:val="0"/>
      <w:marTop w:val="0"/>
      <w:marBottom w:val="0"/>
      <w:divBdr>
        <w:top w:val="none" w:sz="0" w:space="0" w:color="auto"/>
        <w:left w:val="none" w:sz="0" w:space="0" w:color="auto"/>
        <w:bottom w:val="none" w:sz="0" w:space="0" w:color="auto"/>
        <w:right w:val="none" w:sz="0" w:space="0" w:color="auto"/>
      </w:divBdr>
      <w:divsChild>
        <w:div w:id="10928">
          <w:marLeft w:val="547"/>
          <w:marRight w:val="0"/>
          <w:marTop w:val="0"/>
          <w:marBottom w:val="0"/>
          <w:divBdr>
            <w:top w:val="none" w:sz="0" w:space="0" w:color="auto"/>
            <w:left w:val="none" w:sz="0" w:space="0" w:color="auto"/>
            <w:bottom w:val="none" w:sz="0" w:space="0" w:color="auto"/>
            <w:right w:val="none" w:sz="0" w:space="0" w:color="auto"/>
          </w:divBdr>
        </w:div>
        <w:div w:id="353502380">
          <w:marLeft w:val="547"/>
          <w:marRight w:val="0"/>
          <w:marTop w:val="0"/>
          <w:marBottom w:val="0"/>
          <w:divBdr>
            <w:top w:val="none" w:sz="0" w:space="0" w:color="auto"/>
            <w:left w:val="none" w:sz="0" w:space="0" w:color="auto"/>
            <w:bottom w:val="none" w:sz="0" w:space="0" w:color="auto"/>
            <w:right w:val="none" w:sz="0" w:space="0" w:color="auto"/>
          </w:divBdr>
        </w:div>
        <w:div w:id="569655634">
          <w:marLeft w:val="547"/>
          <w:marRight w:val="0"/>
          <w:marTop w:val="0"/>
          <w:marBottom w:val="0"/>
          <w:divBdr>
            <w:top w:val="none" w:sz="0" w:space="0" w:color="auto"/>
            <w:left w:val="none" w:sz="0" w:space="0" w:color="auto"/>
            <w:bottom w:val="none" w:sz="0" w:space="0" w:color="auto"/>
            <w:right w:val="none" w:sz="0" w:space="0" w:color="auto"/>
          </w:divBdr>
        </w:div>
      </w:divsChild>
    </w:div>
    <w:div w:id="1961373231">
      <w:bodyDiv w:val="1"/>
      <w:marLeft w:val="0"/>
      <w:marRight w:val="0"/>
      <w:marTop w:val="0"/>
      <w:marBottom w:val="0"/>
      <w:divBdr>
        <w:top w:val="none" w:sz="0" w:space="0" w:color="auto"/>
        <w:left w:val="none" w:sz="0" w:space="0" w:color="auto"/>
        <w:bottom w:val="none" w:sz="0" w:space="0" w:color="auto"/>
        <w:right w:val="none" w:sz="0" w:space="0" w:color="auto"/>
      </w:divBdr>
    </w:div>
    <w:div w:id="1981809768">
      <w:bodyDiv w:val="1"/>
      <w:marLeft w:val="0"/>
      <w:marRight w:val="0"/>
      <w:marTop w:val="0"/>
      <w:marBottom w:val="0"/>
      <w:divBdr>
        <w:top w:val="none" w:sz="0" w:space="0" w:color="auto"/>
        <w:left w:val="none" w:sz="0" w:space="0" w:color="auto"/>
        <w:bottom w:val="none" w:sz="0" w:space="0" w:color="auto"/>
        <w:right w:val="none" w:sz="0" w:space="0" w:color="auto"/>
      </w:divBdr>
    </w:div>
    <w:div w:id="2038576281">
      <w:bodyDiv w:val="1"/>
      <w:marLeft w:val="0"/>
      <w:marRight w:val="0"/>
      <w:marTop w:val="0"/>
      <w:marBottom w:val="0"/>
      <w:divBdr>
        <w:top w:val="none" w:sz="0" w:space="0" w:color="auto"/>
        <w:left w:val="none" w:sz="0" w:space="0" w:color="auto"/>
        <w:bottom w:val="none" w:sz="0" w:space="0" w:color="auto"/>
        <w:right w:val="none" w:sz="0" w:space="0" w:color="auto"/>
      </w:divBdr>
      <w:divsChild>
        <w:div w:id="408386647">
          <w:marLeft w:val="360"/>
          <w:marRight w:val="0"/>
          <w:marTop w:val="200"/>
          <w:marBottom w:val="0"/>
          <w:divBdr>
            <w:top w:val="none" w:sz="0" w:space="0" w:color="auto"/>
            <w:left w:val="none" w:sz="0" w:space="0" w:color="auto"/>
            <w:bottom w:val="none" w:sz="0" w:space="0" w:color="auto"/>
            <w:right w:val="none" w:sz="0" w:space="0" w:color="auto"/>
          </w:divBdr>
        </w:div>
        <w:div w:id="1345479136">
          <w:marLeft w:val="360"/>
          <w:marRight w:val="0"/>
          <w:marTop w:val="200"/>
          <w:marBottom w:val="0"/>
          <w:divBdr>
            <w:top w:val="none" w:sz="0" w:space="0" w:color="auto"/>
            <w:left w:val="none" w:sz="0" w:space="0" w:color="auto"/>
            <w:bottom w:val="none" w:sz="0" w:space="0" w:color="auto"/>
            <w:right w:val="none" w:sz="0" w:space="0" w:color="auto"/>
          </w:divBdr>
        </w:div>
      </w:divsChild>
    </w:div>
    <w:div w:id="2053264206">
      <w:bodyDiv w:val="1"/>
      <w:marLeft w:val="0"/>
      <w:marRight w:val="0"/>
      <w:marTop w:val="0"/>
      <w:marBottom w:val="0"/>
      <w:divBdr>
        <w:top w:val="none" w:sz="0" w:space="0" w:color="auto"/>
        <w:left w:val="none" w:sz="0" w:space="0" w:color="auto"/>
        <w:bottom w:val="none" w:sz="0" w:space="0" w:color="auto"/>
        <w:right w:val="none" w:sz="0" w:space="0" w:color="auto"/>
      </w:divBdr>
    </w:div>
    <w:div w:id="2135325512">
      <w:bodyDiv w:val="1"/>
      <w:marLeft w:val="0"/>
      <w:marRight w:val="0"/>
      <w:marTop w:val="0"/>
      <w:marBottom w:val="0"/>
      <w:divBdr>
        <w:top w:val="none" w:sz="0" w:space="0" w:color="auto"/>
        <w:left w:val="none" w:sz="0" w:space="0" w:color="auto"/>
        <w:bottom w:val="none" w:sz="0" w:space="0" w:color="auto"/>
        <w:right w:val="none" w:sz="0" w:space="0" w:color="auto"/>
      </w:divBdr>
      <w:divsChild>
        <w:div w:id="924727496">
          <w:marLeft w:val="0"/>
          <w:marRight w:val="0"/>
          <w:marTop w:val="0"/>
          <w:marBottom w:val="0"/>
          <w:divBdr>
            <w:top w:val="none" w:sz="0" w:space="0" w:color="auto"/>
            <w:left w:val="none" w:sz="0" w:space="0" w:color="auto"/>
            <w:bottom w:val="none" w:sz="0" w:space="0" w:color="auto"/>
            <w:right w:val="none" w:sz="0" w:space="0" w:color="auto"/>
          </w:divBdr>
        </w:div>
        <w:div w:id="1977755940">
          <w:marLeft w:val="0"/>
          <w:marRight w:val="0"/>
          <w:marTop w:val="0"/>
          <w:marBottom w:val="0"/>
          <w:divBdr>
            <w:top w:val="none" w:sz="0" w:space="0" w:color="auto"/>
            <w:left w:val="none" w:sz="0" w:space="0" w:color="auto"/>
            <w:bottom w:val="none" w:sz="0" w:space="0" w:color="auto"/>
            <w:right w:val="none" w:sz="0" w:space="0" w:color="auto"/>
          </w:divBdr>
        </w:div>
        <w:div w:id="171661322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pyimagesearch.com/2018/06/18/face-recognition-with-opencv-python-and-deep-learning/" TargetMode="External"/><Relationship Id="rId3" Type="http://schemas.openxmlformats.org/officeDocument/2006/relationships/styles" Target="styles.xml"/><Relationship Id="rId21" Type="http://schemas.openxmlformats.org/officeDocument/2006/relationships/hyperlink" Target="https://www.youtube.com/watch?v=Ax6P93r32KU"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ypi.org/project/face-recogni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www.youtube.com/watch?v=5yPeKQzCPd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FAC29F-0828-4119-8F53-4B4CE0D1A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22</Pages>
  <Words>2314</Words>
  <Characters>13195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lbrce</Company>
  <LinksUpToDate>false</LinksUpToDate>
  <CharactersWithSpaces>15479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Nasreen Dudekula</cp:lastModifiedBy>
  <cp:revision>13</cp:revision>
  <cp:lastPrinted>2022-01-24T07:30:00Z</cp:lastPrinted>
  <dcterms:created xsi:type="dcterms:W3CDTF">2022-01-23T17:36:00Z</dcterms:created>
  <dcterms:modified xsi:type="dcterms:W3CDTF">2022-01-25T04:15:00Z</dcterms:modified>
</cp:coreProperties>
</file>