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4E2A" w14:textId="77777777" w:rsidR="00477676" w:rsidRPr="00477676" w:rsidRDefault="00477676" w:rsidP="00477676">
      <w:pPr>
        <w:spacing w:line="360" w:lineRule="auto"/>
        <w:ind w:right="-148"/>
        <w:jc w:val="center"/>
        <w:rPr>
          <w:b/>
          <w:sz w:val="28"/>
          <w:szCs w:val="28"/>
          <w:lang w:val="en-IN"/>
        </w:rPr>
      </w:pPr>
      <w:r w:rsidRPr="00477676">
        <w:rPr>
          <w:b/>
          <w:bCs/>
          <w:sz w:val="28"/>
          <w:szCs w:val="28"/>
          <w:lang w:val="en-IN"/>
        </w:rPr>
        <w:t>Paperless Ticketing Using Face Recognition for Metro Rail</w:t>
      </w:r>
    </w:p>
    <w:p w14:paraId="3E727406" w14:textId="278177F0" w:rsidR="00567273" w:rsidRPr="003016A1" w:rsidRDefault="005209D3" w:rsidP="00535A25">
      <w:pPr>
        <w:spacing w:line="360" w:lineRule="auto"/>
        <w:ind w:right="-148"/>
        <w:jc w:val="center"/>
        <w:rPr>
          <w:sz w:val="28"/>
          <w:szCs w:val="28"/>
        </w:rPr>
      </w:pPr>
      <w:r w:rsidRPr="00740990">
        <w:rPr>
          <w:sz w:val="28"/>
          <w:szCs w:val="28"/>
        </w:rPr>
        <w:t xml:space="preserve">A </w:t>
      </w:r>
      <w:r w:rsidR="00930A3C">
        <w:rPr>
          <w:sz w:val="28"/>
          <w:szCs w:val="28"/>
        </w:rPr>
        <w:t xml:space="preserve">Mini </w:t>
      </w:r>
      <w:r w:rsidR="004D6C84">
        <w:rPr>
          <w:sz w:val="28"/>
          <w:szCs w:val="28"/>
        </w:rPr>
        <w:t xml:space="preserve">Project </w:t>
      </w:r>
      <w:proofErr w:type="gramStart"/>
      <w:r w:rsidR="00363B17">
        <w:rPr>
          <w:sz w:val="28"/>
          <w:szCs w:val="28"/>
        </w:rPr>
        <w:t>report</w:t>
      </w:r>
      <w:proofErr w:type="gramEnd"/>
    </w:p>
    <w:p w14:paraId="0E12F9B9" w14:textId="57AA0891" w:rsidR="00567273" w:rsidRPr="003016A1" w:rsidRDefault="004133E8" w:rsidP="00DF4830">
      <w:pPr>
        <w:spacing w:line="360" w:lineRule="auto"/>
        <w:ind w:right="-148"/>
        <w:jc w:val="center"/>
        <w:rPr>
          <w:sz w:val="28"/>
          <w:szCs w:val="28"/>
        </w:rPr>
      </w:pPr>
      <w:r w:rsidRPr="00740990">
        <w:rPr>
          <w:sz w:val="28"/>
          <w:szCs w:val="28"/>
        </w:rPr>
        <w:t>Submitted</w:t>
      </w:r>
      <w:r w:rsidR="005209D3" w:rsidRPr="00740990">
        <w:rPr>
          <w:sz w:val="28"/>
          <w:szCs w:val="28"/>
        </w:rPr>
        <w:t xml:space="preserve"> in the partial fulfillment of the</w:t>
      </w:r>
      <w:r w:rsidR="001A19B9">
        <w:rPr>
          <w:sz w:val="28"/>
          <w:szCs w:val="28"/>
        </w:rPr>
        <w:t xml:space="preserve"> </w:t>
      </w:r>
      <w:r w:rsidR="005209D3" w:rsidRPr="00740990">
        <w:rPr>
          <w:sz w:val="28"/>
          <w:szCs w:val="28"/>
        </w:rPr>
        <w:t>requirements for</w:t>
      </w:r>
    </w:p>
    <w:p w14:paraId="4FD21A26" w14:textId="1C418AB3" w:rsidR="00567273" w:rsidRPr="005F77D7" w:rsidRDefault="005209D3" w:rsidP="00DF4830">
      <w:pPr>
        <w:spacing w:line="360" w:lineRule="auto"/>
        <w:ind w:right="-148"/>
        <w:jc w:val="center"/>
        <w:rPr>
          <w:sz w:val="28"/>
          <w:szCs w:val="28"/>
        </w:rPr>
      </w:pPr>
      <w:r w:rsidRPr="00740990">
        <w:rPr>
          <w:sz w:val="28"/>
          <w:szCs w:val="28"/>
        </w:rPr>
        <w:t xml:space="preserve"> the award of the degree of</w:t>
      </w:r>
    </w:p>
    <w:p w14:paraId="6247821E" w14:textId="1972AD87" w:rsidR="00567273" w:rsidRPr="005F77D7" w:rsidRDefault="005209D3" w:rsidP="00DF4830">
      <w:pPr>
        <w:spacing w:line="360" w:lineRule="auto"/>
        <w:ind w:right="-148"/>
        <w:jc w:val="center"/>
        <w:rPr>
          <w:sz w:val="36"/>
          <w:szCs w:val="36"/>
        </w:rPr>
      </w:pPr>
      <w:r>
        <w:rPr>
          <w:sz w:val="36"/>
          <w:szCs w:val="36"/>
        </w:rPr>
        <w:t>Bachelor of Technology</w:t>
      </w:r>
    </w:p>
    <w:p w14:paraId="7A3FE4D1" w14:textId="5F77C5DE" w:rsidR="00567273" w:rsidRPr="005F77D7" w:rsidRDefault="005209D3" w:rsidP="00DF4830">
      <w:pPr>
        <w:spacing w:line="360" w:lineRule="auto"/>
        <w:ind w:right="-148"/>
        <w:jc w:val="center"/>
        <w:rPr>
          <w:sz w:val="36"/>
          <w:szCs w:val="36"/>
        </w:rPr>
      </w:pPr>
      <w:r w:rsidRPr="00253B50">
        <w:rPr>
          <w:sz w:val="36"/>
          <w:szCs w:val="36"/>
        </w:rPr>
        <w:t>in</w:t>
      </w:r>
    </w:p>
    <w:p w14:paraId="4F013253" w14:textId="2D7424BD" w:rsidR="00567273" w:rsidRPr="005F77D7" w:rsidRDefault="005F77D7" w:rsidP="00DF4830">
      <w:pPr>
        <w:autoSpaceDE w:val="0"/>
        <w:autoSpaceDN w:val="0"/>
        <w:adjustRightInd w:val="0"/>
        <w:spacing w:line="360" w:lineRule="auto"/>
        <w:jc w:val="center"/>
        <w:rPr>
          <w:bCs/>
          <w:sz w:val="36"/>
          <w:szCs w:val="36"/>
        </w:rPr>
      </w:pPr>
      <w:r>
        <w:rPr>
          <w:bCs/>
          <w:sz w:val="36"/>
          <w:szCs w:val="36"/>
        </w:rPr>
        <w:t>Computer Science and Engineering</w:t>
      </w:r>
    </w:p>
    <w:p w14:paraId="79E2569C" w14:textId="271B2B4A" w:rsidR="003D5861" w:rsidRDefault="003D5861" w:rsidP="00DF4830">
      <w:pPr>
        <w:autoSpaceDE w:val="0"/>
        <w:autoSpaceDN w:val="0"/>
        <w:adjustRightInd w:val="0"/>
        <w:spacing w:line="360" w:lineRule="auto"/>
        <w:jc w:val="center"/>
        <w:rPr>
          <w:bCs/>
          <w:sz w:val="36"/>
          <w:szCs w:val="36"/>
        </w:rPr>
      </w:pPr>
      <w:r w:rsidRPr="00253B50">
        <w:rPr>
          <w:bCs/>
          <w:sz w:val="36"/>
          <w:szCs w:val="36"/>
        </w:rPr>
        <w:t>B</w:t>
      </w:r>
      <w:r w:rsidR="005209D3" w:rsidRPr="00253B50">
        <w:rPr>
          <w:bCs/>
          <w:sz w:val="36"/>
          <w:szCs w:val="36"/>
        </w:rPr>
        <w:t>y</w:t>
      </w:r>
    </w:p>
    <w:p w14:paraId="2F715561" w14:textId="14846225" w:rsidR="00641B37" w:rsidRDefault="00535A25" w:rsidP="00DF4830">
      <w:pPr>
        <w:autoSpaceDE w:val="0"/>
        <w:autoSpaceDN w:val="0"/>
        <w:adjustRightInd w:val="0"/>
        <w:spacing w:line="360" w:lineRule="auto"/>
        <w:jc w:val="center"/>
        <w:rPr>
          <w:bCs/>
          <w:sz w:val="36"/>
          <w:szCs w:val="36"/>
        </w:rPr>
      </w:pPr>
      <w:r>
        <w:rPr>
          <w:bCs/>
          <w:sz w:val="36"/>
          <w:szCs w:val="36"/>
        </w:rPr>
        <w:t xml:space="preserve"> </w:t>
      </w:r>
      <w:r w:rsidR="00477676">
        <w:rPr>
          <w:bCs/>
          <w:sz w:val="36"/>
          <w:szCs w:val="36"/>
        </w:rPr>
        <w:t>DUDEKULA NASREEN</w:t>
      </w:r>
    </w:p>
    <w:p w14:paraId="0968C375" w14:textId="1FB959BB" w:rsidR="00567273" w:rsidRPr="003016A1" w:rsidRDefault="00641B37" w:rsidP="00DF4830">
      <w:pPr>
        <w:spacing w:line="360" w:lineRule="auto"/>
        <w:ind w:right="-147"/>
        <w:contextualSpacing/>
        <w:jc w:val="center"/>
        <w:rPr>
          <w:sz w:val="32"/>
          <w:szCs w:val="32"/>
        </w:rPr>
      </w:pPr>
      <w:r>
        <w:rPr>
          <w:bCs/>
          <w:sz w:val="36"/>
          <w:szCs w:val="36"/>
        </w:rPr>
        <w:t>19761A05</w:t>
      </w:r>
      <w:r w:rsidR="00535A25">
        <w:rPr>
          <w:bCs/>
          <w:sz w:val="36"/>
          <w:szCs w:val="36"/>
        </w:rPr>
        <w:t>8</w:t>
      </w:r>
      <w:r w:rsidR="00477676">
        <w:rPr>
          <w:bCs/>
          <w:sz w:val="36"/>
          <w:szCs w:val="36"/>
        </w:rPr>
        <w:t>1</w:t>
      </w:r>
    </w:p>
    <w:p w14:paraId="131F1E26" w14:textId="77777777" w:rsidR="00567273" w:rsidRDefault="005209D3" w:rsidP="00DF4830">
      <w:pPr>
        <w:spacing w:line="360" w:lineRule="auto"/>
        <w:ind w:right="-147"/>
        <w:contextualSpacing/>
        <w:jc w:val="center"/>
        <w:rPr>
          <w:sz w:val="32"/>
          <w:szCs w:val="32"/>
        </w:rPr>
      </w:pPr>
      <w:r>
        <w:rPr>
          <w:sz w:val="32"/>
          <w:szCs w:val="32"/>
        </w:rPr>
        <w:t>U</w:t>
      </w:r>
      <w:r w:rsidR="00B1669B" w:rsidRPr="00253B50">
        <w:rPr>
          <w:sz w:val="32"/>
          <w:szCs w:val="32"/>
        </w:rPr>
        <w:t xml:space="preserve">nder the </w:t>
      </w:r>
      <w:r w:rsidR="004D6C84">
        <w:rPr>
          <w:sz w:val="32"/>
          <w:szCs w:val="32"/>
        </w:rPr>
        <w:t>guidance</w:t>
      </w:r>
      <w:r w:rsidR="00B1669B" w:rsidRPr="00253B50">
        <w:rPr>
          <w:sz w:val="32"/>
          <w:szCs w:val="32"/>
        </w:rPr>
        <w:t xml:space="preserve"> of </w:t>
      </w:r>
    </w:p>
    <w:p w14:paraId="20DAEECF" w14:textId="4E93608B" w:rsidR="003016A1" w:rsidRPr="00477676" w:rsidRDefault="00535A25" w:rsidP="00477676">
      <w:pPr>
        <w:spacing w:line="360" w:lineRule="auto"/>
        <w:ind w:right="-147"/>
        <w:contextualSpacing/>
        <w:jc w:val="center"/>
        <w:rPr>
          <w:sz w:val="28"/>
          <w:szCs w:val="28"/>
          <w:lang w:val="en-IN"/>
        </w:rPr>
      </w:pPr>
      <w:proofErr w:type="spellStart"/>
      <w:r w:rsidRPr="00535A25">
        <w:rPr>
          <w:sz w:val="28"/>
          <w:szCs w:val="28"/>
        </w:rPr>
        <w:t>Mr</w:t>
      </w:r>
      <w:proofErr w:type="spellEnd"/>
      <w:r w:rsidR="00477676" w:rsidRPr="00477676">
        <w:rPr>
          <w:sz w:val="28"/>
          <w:szCs w:val="28"/>
          <w:lang w:val="en-IN"/>
        </w:rPr>
        <w:t>.</w:t>
      </w:r>
      <w:proofErr w:type="spellStart"/>
      <w:proofErr w:type="gramStart"/>
      <w:r w:rsidR="00477676" w:rsidRPr="00477676">
        <w:rPr>
          <w:sz w:val="28"/>
          <w:szCs w:val="28"/>
          <w:lang w:val="en-IN"/>
        </w:rPr>
        <w:t>A.Sree</w:t>
      </w:r>
      <w:proofErr w:type="spellEnd"/>
      <w:proofErr w:type="gramEnd"/>
      <w:r w:rsidR="00477676" w:rsidRPr="00477676">
        <w:rPr>
          <w:sz w:val="28"/>
          <w:szCs w:val="28"/>
          <w:lang w:val="en-IN"/>
        </w:rPr>
        <w:t xml:space="preserve"> Rama Chandra Murthy</w:t>
      </w:r>
    </w:p>
    <w:p w14:paraId="50E860B7" w14:textId="1335122C" w:rsidR="007343A8" w:rsidRPr="007D7B51" w:rsidRDefault="00535A25" w:rsidP="00DF4830">
      <w:pPr>
        <w:spacing w:line="360" w:lineRule="auto"/>
        <w:ind w:right="-147"/>
        <w:contextualSpacing/>
        <w:jc w:val="center"/>
        <w:rPr>
          <w:sz w:val="28"/>
          <w:szCs w:val="28"/>
        </w:rPr>
      </w:pPr>
      <w:r w:rsidRPr="00535A25">
        <w:rPr>
          <w:sz w:val="28"/>
          <w:szCs w:val="28"/>
        </w:rPr>
        <w:t>Sr. Assistant Professor</w:t>
      </w:r>
    </w:p>
    <w:p w14:paraId="7DD32498" w14:textId="788A3D90" w:rsidR="00E81CF7" w:rsidRDefault="00757786" w:rsidP="00DF4830">
      <w:pPr>
        <w:spacing w:line="360" w:lineRule="auto"/>
        <w:ind w:right="-147"/>
        <w:contextualSpacing/>
        <w:jc w:val="center"/>
        <w:rPr>
          <w:sz w:val="36"/>
          <w:szCs w:val="36"/>
        </w:rPr>
      </w:pPr>
      <w:r>
        <w:rPr>
          <w:noProof/>
        </w:rPr>
        <w:drawing>
          <wp:inline distT="0" distB="0" distL="0" distR="0" wp14:anchorId="4C41A226" wp14:editId="45F8E587">
            <wp:extent cx="1219200" cy="13716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14:paraId="282FCC70" w14:textId="77777777" w:rsidR="00E81CF7" w:rsidRDefault="005209D3" w:rsidP="00DF4830">
      <w:pPr>
        <w:spacing w:line="360" w:lineRule="auto"/>
        <w:ind w:right="-147"/>
        <w:contextualSpacing/>
        <w:jc w:val="center"/>
        <w:rPr>
          <w:b/>
          <w:color w:val="FF0000"/>
          <w:sz w:val="36"/>
          <w:szCs w:val="36"/>
        </w:rPr>
      </w:pPr>
      <w:r w:rsidRPr="00E81CF7">
        <w:rPr>
          <w:b/>
          <w:color w:val="FF0000"/>
          <w:sz w:val="36"/>
          <w:szCs w:val="36"/>
        </w:rPr>
        <w:t>Department of Computer Science and Engineering</w:t>
      </w:r>
    </w:p>
    <w:p w14:paraId="4CC2A9D9" w14:textId="77777777" w:rsidR="00E81CF7" w:rsidRDefault="005209D3" w:rsidP="00DF4830">
      <w:pPr>
        <w:spacing w:line="360" w:lineRule="auto"/>
        <w:ind w:right="-147"/>
        <w:contextualSpacing/>
        <w:jc w:val="center"/>
        <w:rPr>
          <w:b/>
          <w:color w:val="FF0000"/>
          <w:sz w:val="36"/>
          <w:szCs w:val="36"/>
        </w:rPr>
      </w:pPr>
      <w:proofErr w:type="spellStart"/>
      <w:r>
        <w:rPr>
          <w:b/>
          <w:color w:val="FF0000"/>
          <w:sz w:val="36"/>
          <w:szCs w:val="36"/>
        </w:rPr>
        <w:t>Lakireddy</w:t>
      </w:r>
      <w:proofErr w:type="spellEnd"/>
      <w:r>
        <w:rPr>
          <w:b/>
          <w:color w:val="FF0000"/>
          <w:sz w:val="36"/>
          <w:szCs w:val="36"/>
        </w:rPr>
        <w:t xml:space="preserve"> Bali Reddy College of Engineering (Autonomous)</w:t>
      </w:r>
    </w:p>
    <w:p w14:paraId="62FAB668" w14:textId="77777777" w:rsidR="00610BE0" w:rsidRPr="00610BE0" w:rsidRDefault="005209D3" w:rsidP="00DF4830">
      <w:pPr>
        <w:spacing w:line="360" w:lineRule="auto"/>
        <w:ind w:right="-147"/>
        <w:contextualSpacing/>
        <w:jc w:val="center"/>
        <w:rPr>
          <w:b/>
          <w:sz w:val="32"/>
          <w:szCs w:val="20"/>
        </w:rPr>
      </w:pPr>
      <w:r w:rsidRPr="00610BE0">
        <w:rPr>
          <w:b/>
          <w:sz w:val="32"/>
          <w:szCs w:val="20"/>
        </w:rPr>
        <w:t>Accredited by NAAC &amp; NBA (Under Tier - I)</w:t>
      </w:r>
    </w:p>
    <w:p w14:paraId="4734A60C" w14:textId="77777777" w:rsidR="007343A8" w:rsidRDefault="005209D3" w:rsidP="00DF4830">
      <w:pPr>
        <w:spacing w:line="360" w:lineRule="auto"/>
        <w:ind w:right="-147"/>
        <w:contextualSpacing/>
        <w:jc w:val="center"/>
        <w:rPr>
          <w:b/>
          <w:color w:val="000000"/>
          <w:sz w:val="28"/>
          <w:szCs w:val="28"/>
        </w:rPr>
      </w:pPr>
      <w:r w:rsidRPr="00E81CF7">
        <w:rPr>
          <w:b/>
          <w:color w:val="000000"/>
          <w:sz w:val="28"/>
          <w:szCs w:val="28"/>
        </w:rPr>
        <w:t xml:space="preserve">Affiliated to JNTUK, </w:t>
      </w:r>
      <w:r w:rsidR="00E573A3" w:rsidRPr="00E81CF7">
        <w:rPr>
          <w:b/>
          <w:color w:val="000000"/>
          <w:sz w:val="28"/>
          <w:szCs w:val="28"/>
        </w:rPr>
        <w:t xml:space="preserve">Kakinada; </w:t>
      </w:r>
      <w:r w:rsidR="00E573A3">
        <w:rPr>
          <w:b/>
          <w:color w:val="000000"/>
          <w:sz w:val="28"/>
          <w:szCs w:val="28"/>
        </w:rPr>
        <w:t>I</w:t>
      </w:r>
      <w:r w:rsidR="00E573A3" w:rsidRPr="00E81CF7">
        <w:rPr>
          <w:b/>
          <w:color w:val="000000"/>
          <w:sz w:val="28"/>
          <w:szCs w:val="28"/>
        </w:rPr>
        <w:t>SO</w:t>
      </w:r>
      <w:r w:rsidR="001A3559">
        <w:rPr>
          <w:b/>
          <w:color w:val="000000"/>
          <w:sz w:val="28"/>
          <w:szCs w:val="28"/>
        </w:rPr>
        <w:t xml:space="preserve"> 9001:2015</w:t>
      </w:r>
      <w:r w:rsidRPr="00E81CF7">
        <w:rPr>
          <w:b/>
          <w:color w:val="000000"/>
          <w:sz w:val="28"/>
          <w:szCs w:val="28"/>
        </w:rPr>
        <w:t xml:space="preserve"> Certified</w:t>
      </w:r>
    </w:p>
    <w:p w14:paraId="49D2F446" w14:textId="77777777" w:rsidR="007343A8" w:rsidRPr="00E81CF7" w:rsidRDefault="005209D3" w:rsidP="00DF4830">
      <w:pPr>
        <w:spacing w:line="360" w:lineRule="auto"/>
        <w:ind w:right="-147"/>
        <w:contextualSpacing/>
        <w:jc w:val="center"/>
        <w:rPr>
          <w:b/>
          <w:color w:val="000000"/>
          <w:sz w:val="28"/>
          <w:szCs w:val="28"/>
        </w:rPr>
        <w:sectPr w:rsidR="007343A8" w:rsidRPr="00E81CF7" w:rsidSect="00A2536B">
          <w:footerReference w:type="default" r:id="rId9"/>
          <w:footerReference w:type="first" r:id="rId10"/>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Pr>
          <w:b/>
          <w:color w:val="000000"/>
          <w:sz w:val="28"/>
          <w:szCs w:val="28"/>
        </w:rPr>
        <w:t>2020-2021</w:t>
      </w:r>
    </w:p>
    <w:p w14:paraId="3CF1FA12" w14:textId="0141ECE6" w:rsidR="001A3559" w:rsidRDefault="00757786" w:rsidP="00DF4830">
      <w:pPr>
        <w:spacing w:line="360" w:lineRule="auto"/>
        <w:ind w:right="-148"/>
        <w:rPr>
          <w:sz w:val="36"/>
          <w:szCs w:val="36"/>
        </w:rPr>
      </w:pPr>
      <w:r>
        <w:rPr>
          <w:noProof/>
        </w:rPr>
        <w:lastRenderedPageBreak/>
        <w:drawing>
          <wp:anchor distT="0" distB="0" distL="114300" distR="114300" simplePos="0" relativeHeight="251657728" behindDoc="0" locked="0" layoutInCell="1" allowOverlap="1" wp14:anchorId="0CF663EC" wp14:editId="171E5224">
            <wp:simplePos x="0" y="0"/>
            <wp:positionH relativeFrom="margin">
              <wp:posOffset>-323850</wp:posOffset>
            </wp:positionH>
            <wp:positionV relativeFrom="margin">
              <wp:posOffset>-390525</wp:posOffset>
            </wp:positionV>
            <wp:extent cx="6610350" cy="150495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350" cy="1504950"/>
                    </a:xfrm>
                    <a:prstGeom prst="rect">
                      <a:avLst/>
                    </a:prstGeom>
                    <a:noFill/>
                  </pic:spPr>
                </pic:pic>
              </a:graphicData>
            </a:graphic>
            <wp14:sizeRelH relativeFrom="page">
              <wp14:pctWidth>0</wp14:pctWidth>
            </wp14:sizeRelH>
            <wp14:sizeRelV relativeFrom="page">
              <wp14:pctHeight>0</wp14:pctHeight>
            </wp14:sizeRelV>
          </wp:anchor>
        </w:drawing>
      </w:r>
    </w:p>
    <w:p w14:paraId="2A1359CF" w14:textId="77777777" w:rsidR="00567273" w:rsidRPr="00E81CF7" w:rsidRDefault="005209D3" w:rsidP="00DF4830">
      <w:pPr>
        <w:spacing w:line="360" w:lineRule="auto"/>
        <w:ind w:left="5040" w:right="-148" w:hanging="5040"/>
        <w:jc w:val="center"/>
        <w:rPr>
          <w:b/>
          <w:sz w:val="36"/>
          <w:szCs w:val="36"/>
          <w:u w:val="single"/>
        </w:rPr>
      </w:pPr>
      <w:r w:rsidRPr="00E81CF7">
        <w:rPr>
          <w:b/>
          <w:sz w:val="36"/>
          <w:szCs w:val="36"/>
          <w:u w:val="single"/>
        </w:rPr>
        <w:t>Certificate</w:t>
      </w:r>
    </w:p>
    <w:p w14:paraId="436928CD" w14:textId="77777777" w:rsidR="00567273" w:rsidRDefault="00567273" w:rsidP="00DF4830">
      <w:pPr>
        <w:spacing w:line="360" w:lineRule="auto"/>
        <w:ind w:left="5040" w:right="-148" w:hanging="5040"/>
        <w:jc w:val="center"/>
      </w:pPr>
    </w:p>
    <w:p w14:paraId="344F08B4" w14:textId="7EE9FD91" w:rsidR="00567273" w:rsidRPr="00477676" w:rsidRDefault="005209D3" w:rsidP="00DF4830">
      <w:pPr>
        <w:spacing w:line="360" w:lineRule="auto"/>
        <w:ind w:right="-147"/>
        <w:contextualSpacing/>
        <w:jc w:val="both"/>
        <w:rPr>
          <w:lang w:val="en-IN"/>
        </w:rPr>
      </w:pPr>
      <w:r>
        <w:t xml:space="preserve">This is to certify that the </w:t>
      </w:r>
      <w:r w:rsidR="004F2BE1">
        <w:t xml:space="preserve">project </w:t>
      </w:r>
      <w:r>
        <w:t xml:space="preserve">entitled </w:t>
      </w:r>
      <w:r w:rsidR="007343A8">
        <w:t>“</w:t>
      </w:r>
      <w:r w:rsidR="00477676" w:rsidRPr="00477676">
        <w:rPr>
          <w:b/>
          <w:bCs/>
          <w:lang w:val="en-IN"/>
        </w:rPr>
        <w:t>Paperless Ticketing Using Face Recognition for Metro Rail</w:t>
      </w:r>
      <w:r w:rsidR="00024802">
        <w:t>”</w:t>
      </w:r>
      <w:r w:rsidR="007343A8">
        <w:t xml:space="preserve"> is being submitted </w:t>
      </w:r>
      <w:r w:rsidR="000825D2">
        <w:t xml:space="preserve">by </w:t>
      </w:r>
      <w:r w:rsidR="00535A25">
        <w:rPr>
          <w:b/>
        </w:rPr>
        <w:t>D</w:t>
      </w:r>
      <w:r w:rsidR="00477676">
        <w:rPr>
          <w:b/>
        </w:rPr>
        <w:t>udekula Nasreen</w:t>
      </w:r>
      <w:r w:rsidR="005E42B0">
        <w:rPr>
          <w:b/>
        </w:rPr>
        <w:t xml:space="preserve"> </w:t>
      </w:r>
      <w:r>
        <w:t xml:space="preserve">in partial fulfillment for the award of </w:t>
      </w:r>
      <w:proofErr w:type="spellStart"/>
      <w:proofErr w:type="gramStart"/>
      <w:r w:rsidR="004F2BE1">
        <w:t>B.Tech</w:t>
      </w:r>
      <w:proofErr w:type="spellEnd"/>
      <w:proofErr w:type="gramEnd"/>
      <w:r w:rsidR="000844B5">
        <w:t xml:space="preserve"> </w:t>
      </w:r>
      <w:r w:rsidR="000825D2">
        <w:t>in Computer</w:t>
      </w:r>
      <w:r w:rsidR="004F2BE1">
        <w:t xml:space="preserve"> Science &amp; Engineering </w:t>
      </w:r>
      <w:r>
        <w:t xml:space="preserve">to the Jawaharlal Nehru Technological University Kakinada is a record of </w:t>
      </w:r>
      <w:proofErr w:type="spellStart"/>
      <w:r>
        <w:t>b</w:t>
      </w:r>
      <w:r w:rsidR="000D1FBC">
        <w:t>onafide</w:t>
      </w:r>
      <w:proofErr w:type="spellEnd"/>
      <w:r w:rsidR="000D1FBC">
        <w:t xml:space="preserve"> work carried out by </w:t>
      </w:r>
      <w:r>
        <w:t xml:space="preserve">her under </w:t>
      </w:r>
      <w:r w:rsidR="004F2BE1">
        <w:t xml:space="preserve">our </w:t>
      </w:r>
      <w:r>
        <w:t xml:space="preserve">guidance. </w:t>
      </w:r>
    </w:p>
    <w:p w14:paraId="570DBF20" w14:textId="77777777" w:rsidR="00567273" w:rsidRDefault="005209D3" w:rsidP="00DF4830">
      <w:pPr>
        <w:spacing w:line="360" w:lineRule="auto"/>
        <w:ind w:right="-147" w:firstLine="720"/>
        <w:jc w:val="both"/>
      </w:pPr>
      <w:r>
        <w:t xml:space="preserve">The results embodied in this </w:t>
      </w:r>
      <w:r w:rsidR="001A3559">
        <w:t>project report</w:t>
      </w:r>
      <w:r>
        <w:t xml:space="preserve"> have not been submitted to any other University or Institute for the award of any degree or diploma.</w:t>
      </w:r>
    </w:p>
    <w:p w14:paraId="456A1161" w14:textId="77777777" w:rsidR="001A3559" w:rsidRDefault="001A3559" w:rsidP="00DF4830">
      <w:pPr>
        <w:spacing w:line="360" w:lineRule="auto"/>
        <w:ind w:right="-147" w:firstLine="720"/>
        <w:jc w:val="both"/>
      </w:pPr>
    </w:p>
    <w:p w14:paraId="11299F84" w14:textId="77777777" w:rsidR="00567273" w:rsidRDefault="00567273" w:rsidP="00DF4830">
      <w:pPr>
        <w:spacing w:line="360" w:lineRule="auto"/>
        <w:ind w:right="-147"/>
        <w:jc w:val="both"/>
      </w:pPr>
    </w:p>
    <w:p w14:paraId="04D9464D" w14:textId="77777777" w:rsidR="00567273" w:rsidRDefault="00567273" w:rsidP="00DF4830">
      <w:pPr>
        <w:spacing w:line="360" w:lineRule="auto"/>
        <w:ind w:right="-147"/>
        <w:jc w:val="both"/>
      </w:pPr>
    </w:p>
    <w:p w14:paraId="1E6AA60E" w14:textId="77777777" w:rsidR="00567273" w:rsidRDefault="005209D3" w:rsidP="00DF4830">
      <w:pPr>
        <w:spacing w:line="360" w:lineRule="auto"/>
        <w:ind w:right="-147"/>
        <w:contextualSpacing/>
      </w:pPr>
      <w:r>
        <w:rPr>
          <w:b/>
        </w:rPr>
        <w:t>Project</w:t>
      </w:r>
      <w:r w:rsidR="001A19B9">
        <w:rPr>
          <w:b/>
        </w:rPr>
        <w:t xml:space="preserve"> </w:t>
      </w:r>
      <w:r w:rsidR="004F2BE1">
        <w:rPr>
          <w:b/>
        </w:rPr>
        <w:t>guide</w:t>
      </w:r>
      <w:r w:rsidR="004F2BE1">
        <w:rPr>
          <w:b/>
        </w:rPr>
        <w:tab/>
      </w:r>
      <w:r w:rsidR="004F2BE1">
        <w:rPr>
          <w:b/>
        </w:rPr>
        <w:tab/>
      </w:r>
      <w:r w:rsidR="004F2BE1">
        <w:rPr>
          <w:b/>
        </w:rPr>
        <w:tab/>
      </w:r>
      <w:r w:rsidR="004F2BE1">
        <w:rPr>
          <w:b/>
        </w:rPr>
        <w:tab/>
      </w:r>
      <w:r w:rsidR="004F2BE1">
        <w:rPr>
          <w:b/>
        </w:rPr>
        <w:tab/>
      </w:r>
      <w:r w:rsidR="00024802">
        <w:rPr>
          <w:b/>
        </w:rPr>
        <w:tab/>
      </w:r>
      <w:r w:rsidR="00024802">
        <w:rPr>
          <w:b/>
        </w:rPr>
        <w:tab/>
      </w:r>
      <w:r w:rsidR="004F2BE1">
        <w:rPr>
          <w:b/>
        </w:rPr>
        <w:t>Head of the department</w:t>
      </w:r>
    </w:p>
    <w:p w14:paraId="7C7135C2" w14:textId="6620850B" w:rsidR="00024802" w:rsidRPr="00477676" w:rsidRDefault="00477676" w:rsidP="00DF4830">
      <w:pPr>
        <w:spacing w:line="360" w:lineRule="auto"/>
        <w:ind w:right="-147"/>
        <w:contextualSpacing/>
        <w:rPr>
          <w:sz w:val="28"/>
          <w:szCs w:val="28"/>
          <w:lang w:val="en-IN"/>
        </w:rPr>
      </w:pPr>
      <w:proofErr w:type="spellStart"/>
      <w:r w:rsidRPr="00477676">
        <w:rPr>
          <w:sz w:val="28"/>
          <w:szCs w:val="28"/>
          <w:lang w:val="en-IN"/>
        </w:rPr>
        <w:t>Mr.</w:t>
      </w:r>
      <w:proofErr w:type="gramStart"/>
      <w:r w:rsidRPr="00477676">
        <w:rPr>
          <w:sz w:val="28"/>
          <w:szCs w:val="28"/>
          <w:lang w:val="en-IN"/>
        </w:rPr>
        <w:t>A.Sree</w:t>
      </w:r>
      <w:proofErr w:type="spellEnd"/>
      <w:proofErr w:type="gramEnd"/>
      <w:r w:rsidRPr="00477676">
        <w:rPr>
          <w:sz w:val="28"/>
          <w:szCs w:val="28"/>
          <w:lang w:val="en-IN"/>
        </w:rPr>
        <w:t xml:space="preserve"> Rama Chandra Murthy</w:t>
      </w:r>
      <w:r w:rsidR="00535A25">
        <w:rPr>
          <w:sz w:val="28"/>
          <w:szCs w:val="28"/>
        </w:rPr>
        <w:tab/>
      </w:r>
      <w:r w:rsidR="00535A25">
        <w:rPr>
          <w:sz w:val="28"/>
          <w:szCs w:val="28"/>
        </w:rPr>
        <w:tab/>
      </w:r>
      <w:r w:rsidR="00535A25">
        <w:rPr>
          <w:sz w:val="28"/>
          <w:szCs w:val="28"/>
        </w:rPr>
        <w:tab/>
      </w:r>
      <w:proofErr w:type="spellStart"/>
      <w:r w:rsidR="005209D3">
        <w:t>Dr.</w:t>
      </w:r>
      <w:r w:rsidR="00363B17">
        <w:t>D.Veeraiah</w:t>
      </w:r>
      <w:proofErr w:type="spellEnd"/>
    </w:p>
    <w:p w14:paraId="1E28490B" w14:textId="4783F980" w:rsidR="004F2BE1" w:rsidRDefault="00535A25" w:rsidP="00DF4830">
      <w:pPr>
        <w:spacing w:line="360" w:lineRule="auto"/>
        <w:ind w:right="-147"/>
        <w:contextualSpacing/>
      </w:pPr>
      <w:r>
        <w:t xml:space="preserve">Sr. </w:t>
      </w:r>
      <w:r w:rsidR="00A229F8">
        <w:t>Assistant Professor</w:t>
      </w:r>
      <w:r w:rsidR="00A229F8">
        <w:tab/>
      </w:r>
      <w:r w:rsidR="00A229F8">
        <w:tab/>
      </w:r>
      <w:r w:rsidR="00A229F8">
        <w:tab/>
      </w:r>
      <w:r w:rsidR="00A229F8">
        <w:tab/>
      </w:r>
      <w:r w:rsidR="00A229F8">
        <w:tab/>
      </w:r>
      <w:proofErr w:type="spellStart"/>
      <w:r w:rsidR="005209D3">
        <w:t>Professor</w:t>
      </w:r>
      <w:proofErr w:type="spellEnd"/>
    </w:p>
    <w:p w14:paraId="0A86DE53" w14:textId="77777777" w:rsidR="00567273" w:rsidRDefault="00567273" w:rsidP="00DF4830">
      <w:pPr>
        <w:spacing w:line="360" w:lineRule="auto"/>
        <w:ind w:right="-147"/>
        <w:contextualSpacing/>
      </w:pPr>
    </w:p>
    <w:p w14:paraId="730BD9E2" w14:textId="77777777" w:rsidR="00B942D1" w:rsidRDefault="00B942D1" w:rsidP="00DF4830">
      <w:pPr>
        <w:spacing w:line="360" w:lineRule="auto"/>
        <w:ind w:right="-147"/>
        <w:contextualSpacing/>
      </w:pPr>
    </w:p>
    <w:p w14:paraId="28B2BB19" w14:textId="77777777" w:rsidR="00B942D1" w:rsidRDefault="00B942D1" w:rsidP="00DF4830">
      <w:pPr>
        <w:spacing w:line="360" w:lineRule="auto"/>
        <w:ind w:right="-147"/>
        <w:contextualSpacing/>
      </w:pPr>
    </w:p>
    <w:p w14:paraId="6BC07BA1" w14:textId="77777777" w:rsidR="00B942D1" w:rsidRDefault="00B942D1" w:rsidP="00DF4830">
      <w:pPr>
        <w:spacing w:line="360" w:lineRule="auto"/>
        <w:ind w:right="-147"/>
        <w:contextualSpacing/>
      </w:pPr>
    </w:p>
    <w:p w14:paraId="5253CF9D" w14:textId="77777777" w:rsidR="00B942D1" w:rsidRPr="00B942D1" w:rsidRDefault="005209D3" w:rsidP="00DF4830">
      <w:pPr>
        <w:spacing w:line="360" w:lineRule="auto"/>
        <w:ind w:right="-147"/>
        <w:contextualSpacing/>
        <w:rPr>
          <w:b/>
        </w:rPr>
      </w:pPr>
      <w:r>
        <w:tab/>
      </w:r>
      <w:r>
        <w:tab/>
      </w:r>
      <w:r>
        <w:tab/>
      </w:r>
      <w:r>
        <w:tab/>
      </w:r>
      <w:r>
        <w:tab/>
      </w:r>
      <w:r w:rsidRPr="00B942D1">
        <w:rPr>
          <w:b/>
        </w:rPr>
        <w:t>External Examiner</w:t>
      </w:r>
    </w:p>
    <w:p w14:paraId="7450AB40" w14:textId="77777777" w:rsidR="001E5260" w:rsidRDefault="001E5260" w:rsidP="00DF4830">
      <w:pPr>
        <w:spacing w:line="360" w:lineRule="auto"/>
        <w:ind w:right="-147"/>
        <w:contextualSpacing/>
        <w:sectPr w:rsidR="001E5260" w:rsidSect="00A2536B">
          <w:footerReference w:type="default" r:id="rId12"/>
          <w:footerReference w:type="first" r:id="rId13"/>
          <w:pgSz w:w="12240" w:h="15840"/>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14:paraId="55C6A1B2" w14:textId="77777777" w:rsidR="00F00651" w:rsidRDefault="005209D3" w:rsidP="00DF4830">
      <w:pPr>
        <w:spacing w:line="360" w:lineRule="auto"/>
        <w:jc w:val="center"/>
        <w:rPr>
          <w:b/>
          <w:sz w:val="28"/>
          <w:szCs w:val="28"/>
        </w:rPr>
      </w:pPr>
      <w:r w:rsidRPr="00D90F64">
        <w:rPr>
          <w:b/>
          <w:sz w:val="28"/>
          <w:szCs w:val="28"/>
        </w:rPr>
        <w:lastRenderedPageBreak/>
        <w:t>ACKNOWLEDGEMENT</w:t>
      </w:r>
    </w:p>
    <w:p w14:paraId="403615C9" w14:textId="77777777" w:rsidR="00F00651" w:rsidRPr="00F00651" w:rsidRDefault="00F00651" w:rsidP="00DF4830">
      <w:pPr>
        <w:spacing w:line="360" w:lineRule="auto"/>
        <w:jc w:val="center"/>
        <w:rPr>
          <w:b/>
          <w:sz w:val="28"/>
          <w:szCs w:val="28"/>
        </w:rPr>
      </w:pPr>
    </w:p>
    <w:p w14:paraId="75EE9DFA" w14:textId="72FE9316" w:rsidR="00024802" w:rsidRPr="00EC6CD7" w:rsidRDefault="005209D3" w:rsidP="00DF4830">
      <w:pPr>
        <w:spacing w:line="360" w:lineRule="auto"/>
        <w:ind w:firstLine="720"/>
        <w:jc w:val="both"/>
      </w:pPr>
      <w:r w:rsidRPr="00EC6CD7">
        <w:t>I would like to thank</w:t>
      </w:r>
      <w:r w:rsidR="00535A25" w:rsidRPr="00535A25">
        <w:t xml:space="preserve"> </w:t>
      </w:r>
      <w:proofErr w:type="spellStart"/>
      <w:r w:rsidR="00477676" w:rsidRPr="00477676">
        <w:rPr>
          <w:b/>
        </w:rPr>
        <w:t>Mr.</w:t>
      </w:r>
      <w:proofErr w:type="gramStart"/>
      <w:r w:rsidR="00477676" w:rsidRPr="00477676">
        <w:rPr>
          <w:b/>
        </w:rPr>
        <w:t>A.Sree</w:t>
      </w:r>
      <w:proofErr w:type="spellEnd"/>
      <w:proofErr w:type="gramEnd"/>
      <w:r w:rsidR="00477676" w:rsidRPr="00477676">
        <w:rPr>
          <w:b/>
        </w:rPr>
        <w:t xml:space="preserve"> Rama Chandra Murthy</w:t>
      </w:r>
      <w:r w:rsidR="000825D2">
        <w:rPr>
          <w:b/>
        </w:rPr>
        <w:t>,</w:t>
      </w:r>
      <w:r w:rsidR="0077294C">
        <w:rPr>
          <w:b/>
        </w:rPr>
        <w:t xml:space="preserve"> </w:t>
      </w:r>
      <w:r w:rsidR="00535A25" w:rsidRPr="00535A25">
        <w:t>Sr.</w:t>
      </w:r>
      <w:r w:rsidR="00535A25">
        <w:rPr>
          <w:b/>
        </w:rPr>
        <w:t xml:space="preserve"> </w:t>
      </w:r>
      <w:r w:rsidR="00257E1E">
        <w:t xml:space="preserve">Assistant </w:t>
      </w:r>
      <w:r>
        <w:t>Professor</w:t>
      </w:r>
      <w:r w:rsidRPr="00EC6CD7">
        <w:rPr>
          <w:b/>
        </w:rPr>
        <w:t xml:space="preserve">, </w:t>
      </w:r>
      <w:r w:rsidRPr="00EC6CD7">
        <w:t>CSE department</w:t>
      </w:r>
      <w:r w:rsidR="00883B73">
        <w:t xml:space="preserve"> </w:t>
      </w:r>
      <w:r w:rsidRPr="00EC6CD7">
        <w:t xml:space="preserve">for the encouraging and support in carrying out this </w:t>
      </w:r>
      <w:r w:rsidR="005D29BD">
        <w:t>project</w:t>
      </w:r>
      <w:r w:rsidRPr="00EC6CD7">
        <w:t>.</w:t>
      </w:r>
    </w:p>
    <w:p w14:paraId="5E2F777B" w14:textId="354C844A" w:rsidR="00024802" w:rsidRPr="00EC6CD7" w:rsidRDefault="005209D3" w:rsidP="00DF4830">
      <w:pPr>
        <w:spacing w:line="360" w:lineRule="auto"/>
        <w:ind w:firstLine="720"/>
        <w:jc w:val="both"/>
      </w:pPr>
      <w:r>
        <w:t>I would like to thank Mini-Project</w:t>
      </w:r>
      <w:r w:rsidRPr="00EC6CD7">
        <w:t xml:space="preserve"> In-charge </w:t>
      </w:r>
      <w:r w:rsidR="00535A25" w:rsidRPr="00535A25">
        <w:rPr>
          <w:b/>
        </w:rPr>
        <w:t>Mr. A. Raja Gopal</w:t>
      </w:r>
      <w:r w:rsidRPr="00EC6CD7">
        <w:t>, Sr.</w:t>
      </w:r>
      <w:r w:rsidR="00535A25">
        <w:t xml:space="preserve"> </w:t>
      </w:r>
      <w:r w:rsidRPr="00EC6CD7">
        <w:t>Assistant Professor</w:t>
      </w:r>
      <w:r w:rsidRPr="00EC6CD7">
        <w:rPr>
          <w:b/>
        </w:rPr>
        <w:t xml:space="preserve">, CSE department </w:t>
      </w:r>
      <w:r w:rsidRPr="00EC6CD7">
        <w:t>for the encouraging and sup</w:t>
      </w:r>
      <w:r w:rsidR="005D29BD">
        <w:t>port in carrying out this project</w:t>
      </w:r>
      <w:r w:rsidRPr="00EC6CD7">
        <w:t>.</w:t>
      </w:r>
    </w:p>
    <w:p w14:paraId="5E0786AB" w14:textId="77777777" w:rsidR="00024802" w:rsidRPr="00EC6CD7" w:rsidRDefault="005209D3" w:rsidP="00DF4830">
      <w:pPr>
        <w:spacing w:line="360" w:lineRule="auto"/>
        <w:jc w:val="both"/>
      </w:pPr>
      <w:r w:rsidRPr="00EC6CD7">
        <w:tab/>
        <w:t xml:space="preserve">I also take the privilege to record my thanks to </w:t>
      </w:r>
      <w:r w:rsidR="000825D2">
        <w:rPr>
          <w:b/>
        </w:rPr>
        <w:t xml:space="preserve">Dr. </w:t>
      </w:r>
      <w:proofErr w:type="spellStart"/>
      <w:r w:rsidR="000825D2">
        <w:rPr>
          <w:b/>
        </w:rPr>
        <w:t>D.</w:t>
      </w:r>
      <w:r w:rsidRPr="00EC6CD7">
        <w:rPr>
          <w:b/>
        </w:rPr>
        <w:t>Veeraiah</w:t>
      </w:r>
      <w:proofErr w:type="spellEnd"/>
      <w:r w:rsidRPr="00EC6CD7">
        <w:rPr>
          <w:b/>
        </w:rPr>
        <w:t xml:space="preserve">, </w:t>
      </w:r>
      <w:r w:rsidRPr="00EC6CD7">
        <w:t xml:space="preserve">Head of the Department of </w:t>
      </w:r>
      <w:r w:rsidR="000825D2" w:rsidRPr="00EC6CD7">
        <w:t>CSE whose</w:t>
      </w:r>
      <w:r w:rsidRPr="00EC6CD7">
        <w:t xml:space="preserve"> encouragement, cooperation and valuable support crown our success.</w:t>
      </w:r>
    </w:p>
    <w:p w14:paraId="61C637EB" w14:textId="77777777" w:rsidR="00024802" w:rsidRPr="00EC6CD7" w:rsidRDefault="005209D3" w:rsidP="00DF4830">
      <w:pPr>
        <w:spacing w:line="360" w:lineRule="auto"/>
        <w:ind w:firstLine="720"/>
        <w:jc w:val="both"/>
      </w:pPr>
      <w:r w:rsidRPr="00EC6CD7">
        <w:t xml:space="preserve">I express my thanks to the support given by management in completing my thesis. I also express my sincere gratitude &amp; deep sense of respect to the Principal, </w:t>
      </w:r>
      <w:proofErr w:type="spellStart"/>
      <w:r w:rsidR="000825D2">
        <w:rPr>
          <w:b/>
        </w:rPr>
        <w:t>Dr.</w:t>
      </w:r>
      <w:r w:rsidRPr="00EC6CD7">
        <w:rPr>
          <w:b/>
        </w:rPr>
        <w:t>K.Appa</w:t>
      </w:r>
      <w:proofErr w:type="spellEnd"/>
      <w:r w:rsidRPr="00EC6CD7">
        <w:rPr>
          <w:b/>
        </w:rPr>
        <w:t xml:space="preserve"> Rao</w:t>
      </w:r>
      <w:r w:rsidRPr="00EC6CD7">
        <w:t xml:space="preserve"> for making us available all the required assistance and his support and insp</w:t>
      </w:r>
      <w:r w:rsidR="005D29BD">
        <w:t>iration to carry out this project</w:t>
      </w:r>
      <w:r w:rsidRPr="00EC6CD7">
        <w:t xml:space="preserve"> in the Institute.</w:t>
      </w:r>
    </w:p>
    <w:p w14:paraId="0C5C1E7F" w14:textId="77777777" w:rsidR="00024802" w:rsidRPr="00EC6CD7" w:rsidRDefault="005209D3" w:rsidP="00DF4830">
      <w:pPr>
        <w:spacing w:line="360" w:lineRule="auto"/>
        <w:ind w:firstLine="720"/>
        <w:jc w:val="both"/>
      </w:pPr>
      <w:r w:rsidRPr="00EC6CD7">
        <w:t xml:space="preserve"> I am thankful to the teaching and non-teaching staff of CSE department for their direct as</w:t>
      </w:r>
      <w:r w:rsidR="005D29BD">
        <w:t xml:space="preserve"> well as indirect help in my project</w:t>
      </w:r>
      <w:r w:rsidRPr="00EC6CD7">
        <w:t xml:space="preserve">. </w:t>
      </w:r>
    </w:p>
    <w:p w14:paraId="450AA5BC" w14:textId="77777777" w:rsidR="00024802" w:rsidRDefault="00883B73" w:rsidP="00DF4830">
      <w:pPr>
        <w:spacing w:line="360" w:lineRule="auto"/>
        <w:ind w:firstLine="720"/>
        <w:jc w:val="both"/>
      </w:pPr>
      <w:r>
        <w:t xml:space="preserve">I am elated to avail my </w:t>
      </w:r>
      <w:r w:rsidR="005209D3" w:rsidRPr="00EC6CD7">
        <w:t>selves to this opportunity to express my deep sense of gratitude to my parents.</w:t>
      </w:r>
    </w:p>
    <w:p w14:paraId="4484EE98" w14:textId="77777777" w:rsidR="00024802" w:rsidRDefault="00024802" w:rsidP="00DF4830">
      <w:pPr>
        <w:spacing w:line="360" w:lineRule="auto"/>
        <w:ind w:right="-147"/>
        <w:contextualSpacing/>
        <w:rPr>
          <w:b/>
        </w:rPr>
      </w:pPr>
    </w:p>
    <w:p w14:paraId="3AC21A21" w14:textId="77777777" w:rsidR="00B1669B" w:rsidRDefault="00B1669B" w:rsidP="00DF4830">
      <w:pPr>
        <w:spacing w:line="360" w:lineRule="auto"/>
        <w:ind w:right="-147"/>
        <w:contextualSpacing/>
        <w:rPr>
          <w:b/>
        </w:rPr>
      </w:pPr>
    </w:p>
    <w:p w14:paraId="437146D2" w14:textId="77777777" w:rsidR="00B1669B" w:rsidRDefault="00B1669B" w:rsidP="00DF4830">
      <w:pPr>
        <w:spacing w:line="360" w:lineRule="auto"/>
        <w:ind w:right="-147"/>
        <w:contextualSpacing/>
        <w:rPr>
          <w:b/>
        </w:rPr>
      </w:pPr>
    </w:p>
    <w:p w14:paraId="6BB6B02B" w14:textId="77777777" w:rsidR="00B1669B" w:rsidRDefault="00B1669B" w:rsidP="00DF4830">
      <w:pPr>
        <w:spacing w:line="360" w:lineRule="auto"/>
        <w:ind w:right="-147"/>
        <w:contextualSpacing/>
        <w:rPr>
          <w:b/>
        </w:rPr>
      </w:pPr>
    </w:p>
    <w:p w14:paraId="5A913F35" w14:textId="77777777" w:rsidR="00B1669B" w:rsidRDefault="00B1669B" w:rsidP="00DF4830">
      <w:pPr>
        <w:spacing w:line="360" w:lineRule="auto"/>
        <w:ind w:right="-147"/>
        <w:contextualSpacing/>
        <w:rPr>
          <w:b/>
        </w:rPr>
      </w:pPr>
    </w:p>
    <w:p w14:paraId="1132A927" w14:textId="77777777" w:rsidR="00B1669B" w:rsidRDefault="00B1669B" w:rsidP="00DF4830">
      <w:pPr>
        <w:spacing w:line="360" w:lineRule="auto"/>
        <w:ind w:right="-147"/>
        <w:contextualSpacing/>
        <w:rPr>
          <w:b/>
        </w:rPr>
      </w:pPr>
    </w:p>
    <w:p w14:paraId="5F8FE8ED" w14:textId="77777777" w:rsidR="00B1669B" w:rsidRDefault="00B1669B" w:rsidP="00DF4830">
      <w:pPr>
        <w:spacing w:line="360" w:lineRule="auto"/>
        <w:ind w:right="-147"/>
        <w:contextualSpacing/>
        <w:rPr>
          <w:b/>
        </w:rPr>
      </w:pPr>
    </w:p>
    <w:p w14:paraId="2EE7A8EF" w14:textId="77777777" w:rsidR="00B1669B" w:rsidRDefault="00B1669B" w:rsidP="00DF4830">
      <w:pPr>
        <w:spacing w:line="360" w:lineRule="auto"/>
        <w:ind w:right="-147"/>
        <w:contextualSpacing/>
        <w:rPr>
          <w:b/>
        </w:rPr>
      </w:pPr>
    </w:p>
    <w:p w14:paraId="0848B4B1" w14:textId="77777777" w:rsidR="00B1669B" w:rsidRDefault="00B1669B" w:rsidP="00DF4830">
      <w:pPr>
        <w:spacing w:line="360" w:lineRule="auto"/>
        <w:ind w:right="-147"/>
        <w:contextualSpacing/>
        <w:rPr>
          <w:b/>
        </w:rPr>
      </w:pPr>
    </w:p>
    <w:p w14:paraId="684891F0" w14:textId="77777777" w:rsidR="00B1669B" w:rsidRDefault="00B1669B" w:rsidP="00DF4830">
      <w:pPr>
        <w:spacing w:line="360" w:lineRule="auto"/>
        <w:ind w:right="-147"/>
        <w:contextualSpacing/>
        <w:rPr>
          <w:b/>
        </w:rPr>
      </w:pPr>
    </w:p>
    <w:p w14:paraId="43138166" w14:textId="77777777" w:rsidR="00B1669B" w:rsidRDefault="00B1669B" w:rsidP="00DF4830">
      <w:pPr>
        <w:spacing w:line="360" w:lineRule="auto"/>
        <w:ind w:right="-147"/>
        <w:contextualSpacing/>
        <w:rPr>
          <w:b/>
        </w:rPr>
      </w:pPr>
    </w:p>
    <w:p w14:paraId="5E57FE65" w14:textId="77777777" w:rsidR="00B1669B" w:rsidRDefault="00B1669B" w:rsidP="00DF4830">
      <w:pPr>
        <w:spacing w:line="360" w:lineRule="auto"/>
        <w:ind w:right="-147"/>
        <w:contextualSpacing/>
        <w:rPr>
          <w:b/>
        </w:rPr>
      </w:pPr>
    </w:p>
    <w:p w14:paraId="70C74872" w14:textId="77777777" w:rsidR="00B1669B" w:rsidRDefault="00B1669B" w:rsidP="00DF4830">
      <w:pPr>
        <w:spacing w:line="360" w:lineRule="auto"/>
        <w:ind w:right="-147"/>
        <w:contextualSpacing/>
        <w:rPr>
          <w:b/>
        </w:rPr>
      </w:pPr>
    </w:p>
    <w:p w14:paraId="17D25658" w14:textId="77777777" w:rsidR="00B1669B" w:rsidRPr="00F00651" w:rsidRDefault="00B1669B" w:rsidP="00DF4830">
      <w:pPr>
        <w:spacing w:line="360" w:lineRule="auto"/>
        <w:ind w:right="-147"/>
        <w:contextualSpacing/>
        <w:rPr>
          <w:b/>
        </w:rPr>
        <w:sectPr w:rsidR="00B1669B" w:rsidRPr="00F00651" w:rsidSect="00865E50">
          <w:footerReference w:type="default" r:id="rId14"/>
          <w:footerReference w:type="first" r:id="rId15"/>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14:paraId="7E2B761B" w14:textId="4C732373" w:rsidR="00535A25" w:rsidRPr="00477676" w:rsidRDefault="00477676" w:rsidP="00DD7169">
      <w:pPr>
        <w:spacing w:after="200" w:line="360" w:lineRule="auto"/>
        <w:ind w:firstLine="720"/>
        <w:rPr>
          <w:b/>
          <w:color w:val="333333"/>
          <w:sz w:val="32"/>
          <w:szCs w:val="32"/>
          <w:shd w:val="clear" w:color="auto" w:fill="FFFFFF"/>
          <w:lang w:val="en-IN"/>
        </w:rPr>
      </w:pPr>
      <w:r w:rsidRPr="00477676">
        <w:rPr>
          <w:b/>
          <w:bCs/>
          <w:color w:val="333333"/>
          <w:sz w:val="32"/>
          <w:szCs w:val="32"/>
          <w:shd w:val="clear" w:color="auto" w:fill="FFFFFF"/>
          <w:lang w:val="en-IN"/>
        </w:rPr>
        <w:lastRenderedPageBreak/>
        <w:t>Paperless Ticketing Using Face Recognition for Metro Rail</w:t>
      </w:r>
    </w:p>
    <w:p w14:paraId="645EDBD9" w14:textId="77777777" w:rsidR="00535A25" w:rsidRPr="008A6B52" w:rsidRDefault="00535A25" w:rsidP="008A6B52">
      <w:pPr>
        <w:spacing w:after="200" w:line="360" w:lineRule="auto"/>
        <w:rPr>
          <w:b/>
          <w:sz w:val="28"/>
          <w:szCs w:val="28"/>
        </w:rPr>
      </w:pPr>
      <w:r w:rsidRPr="008A6B52">
        <w:rPr>
          <w:b/>
          <w:color w:val="333333"/>
          <w:sz w:val="28"/>
          <w:szCs w:val="28"/>
          <w:shd w:val="clear" w:color="auto" w:fill="FFFFFF"/>
        </w:rPr>
        <w:t>ABSTRACT</w:t>
      </w:r>
    </w:p>
    <w:p w14:paraId="2624FF5B" w14:textId="20562044" w:rsidR="00535A25" w:rsidRPr="00DD7169" w:rsidRDefault="00DD7169" w:rsidP="008A6B52">
      <w:pPr>
        <w:spacing w:after="200" w:line="360" w:lineRule="auto"/>
        <w:jc w:val="both"/>
        <w:rPr>
          <w:color w:val="333333"/>
          <w:shd w:val="clear" w:color="auto" w:fill="FFFFFF"/>
          <w:lang w:val="en-IN"/>
        </w:rPr>
      </w:pPr>
      <w:r w:rsidRPr="00DD7169">
        <w:rPr>
          <w:color w:val="333333"/>
          <w:shd w:val="clear" w:color="auto" w:fill="FFFFFF"/>
        </w:rPr>
        <w:t xml:space="preserve">Paperless Ticketing Using Face Recognition for Metro Rail is to improve the metro rail ticketing system which is more efficient without paper. Now a days traffic is increasing which leads to increase the fuel cost and pollution. The solution to eradicate this problem is public transport system. This is safe </w:t>
      </w:r>
      <w:proofErr w:type="gramStart"/>
      <w:r w:rsidRPr="00DD7169">
        <w:rPr>
          <w:color w:val="333333"/>
          <w:shd w:val="clear" w:color="auto" w:fill="FFFFFF"/>
        </w:rPr>
        <w:t>and  it</w:t>
      </w:r>
      <w:proofErr w:type="gramEnd"/>
      <w:r w:rsidRPr="00DD7169">
        <w:rPr>
          <w:color w:val="333333"/>
          <w:shd w:val="clear" w:color="auto" w:fill="FFFFFF"/>
        </w:rPr>
        <w:t xml:space="preserve"> can transport many persons at a time. Metro is one of the public transport </w:t>
      </w:r>
      <w:proofErr w:type="gramStart"/>
      <w:r w:rsidRPr="00DD7169">
        <w:rPr>
          <w:color w:val="333333"/>
          <w:shd w:val="clear" w:color="auto" w:fill="FFFFFF"/>
        </w:rPr>
        <w:t>system</w:t>
      </w:r>
      <w:proofErr w:type="gramEnd"/>
      <w:r w:rsidRPr="00DD7169">
        <w:rPr>
          <w:color w:val="333333"/>
          <w:shd w:val="clear" w:color="auto" w:fill="FFFFFF"/>
        </w:rPr>
        <w:t xml:space="preserve"> which is safe and which runs with high speed. To use the metro trains </w:t>
      </w:r>
      <w:proofErr w:type="gramStart"/>
      <w:r w:rsidRPr="00DD7169">
        <w:rPr>
          <w:color w:val="333333"/>
          <w:shd w:val="clear" w:color="auto" w:fill="FFFFFF"/>
        </w:rPr>
        <w:t>passengers</w:t>
      </w:r>
      <w:proofErr w:type="gramEnd"/>
      <w:r w:rsidRPr="00DD7169">
        <w:rPr>
          <w:color w:val="333333"/>
          <w:shd w:val="clear" w:color="auto" w:fill="FFFFFF"/>
        </w:rPr>
        <w:t xml:space="preserve"> need some metro cards, </w:t>
      </w:r>
      <w:r w:rsidRPr="00DD7169">
        <w:rPr>
          <w:color w:val="333333"/>
          <w:shd w:val="clear" w:color="auto" w:fill="FFFFFF"/>
          <w:lang w:val="en-IN"/>
        </w:rPr>
        <w:t>paper tickets with barcodes</w:t>
      </w:r>
      <w:r w:rsidRPr="00DD7169">
        <w:rPr>
          <w:color w:val="333333"/>
          <w:shd w:val="clear" w:color="auto" w:fill="FFFFFF"/>
        </w:rPr>
        <w:t xml:space="preserve"> etc. The main aim of this project is to </w:t>
      </w:r>
      <w:proofErr w:type="gramStart"/>
      <w:r w:rsidRPr="00DD7169">
        <w:rPr>
          <w:color w:val="333333"/>
          <w:shd w:val="clear" w:color="auto" w:fill="FFFFFF"/>
        </w:rPr>
        <w:t>improve  the</w:t>
      </w:r>
      <w:proofErr w:type="gramEnd"/>
      <w:r w:rsidRPr="00DD7169">
        <w:rPr>
          <w:color w:val="333333"/>
          <w:shd w:val="clear" w:color="auto" w:fill="FFFFFF"/>
        </w:rPr>
        <w:t xml:space="preserve"> metro rail ticketing system is more efficient without paper. As face is one of the easiest ways to distinguish the individual identity of a person, we are planning to use Face recognition to implement a Paperless ticketing system. So if we use this ticketing method then passengers can easily   enter </w:t>
      </w:r>
      <w:proofErr w:type="gramStart"/>
      <w:r w:rsidRPr="00DD7169">
        <w:rPr>
          <w:color w:val="333333"/>
          <w:shd w:val="clear" w:color="auto" w:fill="FFFFFF"/>
        </w:rPr>
        <w:t>in  to</w:t>
      </w:r>
      <w:proofErr w:type="gramEnd"/>
      <w:r w:rsidRPr="00DD7169">
        <w:rPr>
          <w:color w:val="333333"/>
          <w:shd w:val="clear" w:color="auto" w:fill="FFFFFF"/>
        </w:rPr>
        <w:t xml:space="preserve"> the metro, they can overcome problem of forgetting metro cards etc.. which are required to </w:t>
      </w:r>
      <w:proofErr w:type="gramStart"/>
      <w:r w:rsidRPr="00DD7169">
        <w:rPr>
          <w:color w:val="333333"/>
          <w:shd w:val="clear" w:color="auto" w:fill="FFFFFF"/>
        </w:rPr>
        <w:t>enter into</w:t>
      </w:r>
      <w:proofErr w:type="gramEnd"/>
      <w:r w:rsidRPr="00DD7169">
        <w:rPr>
          <w:color w:val="333333"/>
          <w:shd w:val="clear" w:color="auto" w:fill="FFFFFF"/>
        </w:rPr>
        <w:t xml:space="preserve"> the metro.</w:t>
      </w:r>
    </w:p>
    <w:p w14:paraId="46A378DD" w14:textId="77777777" w:rsidR="008A6B52" w:rsidRDefault="008A6B52" w:rsidP="008A6B52">
      <w:pPr>
        <w:spacing w:line="360" w:lineRule="auto"/>
        <w:rPr>
          <w:color w:val="333333"/>
          <w:shd w:val="clear" w:color="auto" w:fill="FFFFFF"/>
        </w:rPr>
      </w:pPr>
      <w:r>
        <w:rPr>
          <w:color w:val="333333"/>
          <w:shd w:val="clear" w:color="auto" w:fill="FFFFFF"/>
        </w:rPr>
        <w:br w:type="page"/>
      </w:r>
    </w:p>
    <w:p w14:paraId="4BE8E5DC" w14:textId="2BA8EB7B" w:rsidR="00391B79" w:rsidRDefault="00391B79" w:rsidP="00DF4830">
      <w:pPr>
        <w:spacing w:line="360" w:lineRule="auto"/>
        <w:rPr>
          <w:b/>
          <w:color w:val="000000"/>
          <w:sz w:val="28"/>
          <w:szCs w:val="28"/>
        </w:rPr>
      </w:pPr>
      <w:r>
        <w:rPr>
          <w:b/>
          <w:color w:val="000000"/>
          <w:sz w:val="28"/>
          <w:szCs w:val="28"/>
        </w:rPr>
        <w:lastRenderedPageBreak/>
        <w:t>Table of Contents</w:t>
      </w:r>
    </w:p>
    <w:p w14:paraId="2961E880" w14:textId="2865B216" w:rsidR="003423F2" w:rsidRPr="003423F2" w:rsidRDefault="003423F2" w:rsidP="003423F2">
      <w:pPr>
        <w:spacing w:line="360" w:lineRule="auto"/>
        <w:rPr>
          <w:lang w:val="en-IN"/>
        </w:rPr>
      </w:pPr>
      <w:r>
        <w:t>1.</w:t>
      </w:r>
      <w:r w:rsidRPr="003423F2">
        <w:t>Introduction</w:t>
      </w:r>
    </w:p>
    <w:p w14:paraId="2C2136A4" w14:textId="4DD805C9" w:rsidR="003423F2" w:rsidRPr="003423F2" w:rsidRDefault="003423F2" w:rsidP="003423F2">
      <w:pPr>
        <w:spacing w:line="360" w:lineRule="auto"/>
        <w:rPr>
          <w:lang w:val="en-IN"/>
        </w:rPr>
      </w:pPr>
      <w:r>
        <w:t>2.</w:t>
      </w:r>
      <w:r w:rsidRPr="003423F2">
        <w:t>Objective</w:t>
      </w:r>
    </w:p>
    <w:p w14:paraId="1139F7A4" w14:textId="6C2A79D2" w:rsidR="003423F2" w:rsidRPr="003423F2" w:rsidRDefault="003423F2" w:rsidP="003423F2">
      <w:pPr>
        <w:spacing w:line="360" w:lineRule="auto"/>
        <w:rPr>
          <w:lang w:val="en-IN"/>
        </w:rPr>
      </w:pPr>
      <w:r>
        <w:t>3.</w:t>
      </w:r>
      <w:r w:rsidRPr="003423F2">
        <w:t>Face Recognition</w:t>
      </w:r>
    </w:p>
    <w:p w14:paraId="77DDFBAF" w14:textId="21F6816B" w:rsidR="003423F2" w:rsidRPr="003423F2" w:rsidRDefault="003423F2" w:rsidP="003423F2">
      <w:pPr>
        <w:spacing w:line="360" w:lineRule="auto"/>
        <w:rPr>
          <w:lang w:val="en-IN"/>
        </w:rPr>
      </w:pPr>
      <w:r>
        <w:t>4.</w:t>
      </w:r>
      <w:r w:rsidRPr="003423F2">
        <w:t>System Analysis</w:t>
      </w:r>
    </w:p>
    <w:p w14:paraId="1A0D4FC1" w14:textId="22F23233" w:rsidR="003423F2" w:rsidRPr="003423F2" w:rsidRDefault="003423F2" w:rsidP="003423F2">
      <w:pPr>
        <w:spacing w:line="360" w:lineRule="auto"/>
        <w:rPr>
          <w:lang w:val="en-IN"/>
        </w:rPr>
      </w:pPr>
      <w:r>
        <w:t>5.</w:t>
      </w:r>
      <w:r w:rsidRPr="003423F2">
        <w:t xml:space="preserve">System Configuration </w:t>
      </w:r>
    </w:p>
    <w:p w14:paraId="0BB9573D" w14:textId="060F7575" w:rsidR="003423F2" w:rsidRPr="003423F2" w:rsidRDefault="003423F2" w:rsidP="003423F2">
      <w:pPr>
        <w:spacing w:line="360" w:lineRule="auto"/>
        <w:rPr>
          <w:lang w:val="en-IN"/>
        </w:rPr>
      </w:pPr>
      <w:r>
        <w:t>6.</w:t>
      </w:r>
      <w:r w:rsidRPr="003423F2">
        <w:t xml:space="preserve">System Architecture </w:t>
      </w:r>
    </w:p>
    <w:p w14:paraId="60547482" w14:textId="71C60F3E" w:rsidR="003423F2" w:rsidRDefault="003423F2" w:rsidP="003423F2">
      <w:pPr>
        <w:spacing w:line="360" w:lineRule="auto"/>
      </w:pPr>
      <w:r>
        <w:t>7.</w:t>
      </w:r>
      <w:r w:rsidRPr="003423F2">
        <w:t>Modules</w:t>
      </w:r>
    </w:p>
    <w:p w14:paraId="5F0A5105" w14:textId="77777777" w:rsidR="00E731E8" w:rsidRPr="00E731E8" w:rsidRDefault="00E731E8" w:rsidP="00E731E8">
      <w:pPr>
        <w:pStyle w:val="ListParagraph"/>
        <w:numPr>
          <w:ilvl w:val="0"/>
          <w:numId w:val="38"/>
        </w:numPr>
        <w:spacing w:line="360" w:lineRule="auto"/>
        <w:rPr>
          <w:lang w:val="en-IN"/>
        </w:rPr>
      </w:pPr>
      <w:r w:rsidRPr="00E731E8">
        <w:rPr>
          <w:lang w:val="en-IN"/>
        </w:rPr>
        <w:t xml:space="preserve">Administrator </w:t>
      </w:r>
    </w:p>
    <w:p w14:paraId="29D3059C" w14:textId="77777777" w:rsidR="00E731E8" w:rsidRPr="00E731E8" w:rsidRDefault="00E731E8" w:rsidP="00E731E8">
      <w:pPr>
        <w:pStyle w:val="ListParagraph"/>
        <w:numPr>
          <w:ilvl w:val="0"/>
          <w:numId w:val="38"/>
        </w:numPr>
        <w:spacing w:line="360" w:lineRule="auto"/>
        <w:rPr>
          <w:lang w:val="en-IN"/>
        </w:rPr>
      </w:pPr>
      <w:r w:rsidRPr="00E731E8">
        <w:rPr>
          <w:lang w:val="en-IN"/>
        </w:rPr>
        <w:t>Station master</w:t>
      </w:r>
    </w:p>
    <w:p w14:paraId="1F8AEE84" w14:textId="77777777" w:rsidR="00E731E8" w:rsidRPr="00E731E8" w:rsidRDefault="00E731E8" w:rsidP="00E731E8">
      <w:pPr>
        <w:pStyle w:val="ListParagraph"/>
        <w:numPr>
          <w:ilvl w:val="0"/>
          <w:numId w:val="38"/>
        </w:numPr>
        <w:spacing w:line="360" w:lineRule="auto"/>
        <w:rPr>
          <w:lang w:val="en-IN"/>
        </w:rPr>
      </w:pPr>
      <w:r w:rsidRPr="00E731E8">
        <w:rPr>
          <w:lang w:val="en-IN"/>
        </w:rPr>
        <w:t xml:space="preserve">Entrance verification </w:t>
      </w:r>
    </w:p>
    <w:p w14:paraId="5643C01F" w14:textId="2FED0450" w:rsidR="003423F2" w:rsidRPr="00E731E8" w:rsidRDefault="00E731E8" w:rsidP="00E731E8">
      <w:pPr>
        <w:pStyle w:val="ListParagraph"/>
        <w:numPr>
          <w:ilvl w:val="0"/>
          <w:numId w:val="38"/>
        </w:numPr>
        <w:spacing w:line="360" w:lineRule="auto"/>
        <w:rPr>
          <w:lang w:val="en-IN"/>
        </w:rPr>
      </w:pPr>
      <w:r w:rsidRPr="00E731E8">
        <w:rPr>
          <w:lang w:val="en-IN"/>
        </w:rPr>
        <w:t>Exit validation</w:t>
      </w:r>
    </w:p>
    <w:p w14:paraId="230685A8" w14:textId="2C0F547B" w:rsidR="003423F2" w:rsidRDefault="003423F2" w:rsidP="003423F2">
      <w:pPr>
        <w:spacing w:line="360" w:lineRule="auto"/>
      </w:pPr>
      <w:r>
        <w:t>8.</w:t>
      </w:r>
      <w:r w:rsidRPr="003423F2">
        <w:t>Conclusion</w:t>
      </w:r>
    </w:p>
    <w:p w14:paraId="3A6098D0" w14:textId="77777777" w:rsidR="003423F2" w:rsidRDefault="003423F2" w:rsidP="003423F2"/>
    <w:p w14:paraId="0EED80DB" w14:textId="77777777" w:rsidR="003423F2" w:rsidRDefault="003423F2">
      <w:r>
        <w:br w:type="page"/>
      </w:r>
    </w:p>
    <w:p w14:paraId="5B6711D2" w14:textId="26D33037" w:rsidR="00B507F4" w:rsidRPr="003423F2" w:rsidRDefault="00B507F4" w:rsidP="003423F2">
      <w:r w:rsidRPr="001620A2">
        <w:rPr>
          <w:b/>
          <w:color w:val="000000" w:themeColor="text1"/>
          <w:sz w:val="28"/>
          <w:szCs w:val="28"/>
        </w:rPr>
        <w:lastRenderedPageBreak/>
        <w:t>INTRODUCTION</w:t>
      </w:r>
    </w:p>
    <w:p w14:paraId="795C5EE1" w14:textId="77777777" w:rsidR="008A6B52" w:rsidRDefault="008A6B52" w:rsidP="00DF4830">
      <w:pPr>
        <w:spacing w:line="360" w:lineRule="auto"/>
        <w:jc w:val="center"/>
        <w:rPr>
          <w:b/>
          <w:color w:val="000000" w:themeColor="text1"/>
          <w:sz w:val="28"/>
          <w:szCs w:val="28"/>
        </w:rPr>
      </w:pPr>
    </w:p>
    <w:p w14:paraId="1EEB1663" w14:textId="26A44DC9" w:rsidR="008A6B52" w:rsidRPr="008A6B52" w:rsidRDefault="003423F2" w:rsidP="008A6B52">
      <w:pPr>
        <w:spacing w:line="360" w:lineRule="auto"/>
        <w:jc w:val="both"/>
        <w:rPr>
          <w:color w:val="000000" w:themeColor="text1"/>
          <w:spacing w:val="2"/>
          <w:shd w:val="clear" w:color="auto" w:fill="FFFFFF"/>
        </w:rPr>
      </w:pPr>
      <w:r w:rsidRPr="003423F2">
        <w:rPr>
          <w:color w:val="000000" w:themeColor="text1"/>
          <w:spacing w:val="2"/>
          <w:shd w:val="clear" w:color="auto" w:fill="FFFFFF"/>
        </w:rPr>
        <w:t>Time and convenience have great importance in human life. We are trying to make metro rail ticketing system more efficient without paper. As face is one of the easiest ways to distinguish the individual identity of a person, we are planning to use Face recognition to implement a Paperless ticketing system.</w:t>
      </w:r>
    </w:p>
    <w:p w14:paraId="023B4AA6" w14:textId="77777777" w:rsidR="006A3CC9" w:rsidRDefault="006A3CC9" w:rsidP="00DF4830">
      <w:pPr>
        <w:spacing w:line="360" w:lineRule="auto"/>
      </w:pPr>
    </w:p>
    <w:p w14:paraId="7B2AC411" w14:textId="10A4F7BA" w:rsidR="006A3CC9" w:rsidRPr="00C40229" w:rsidRDefault="006A3CC9">
      <w:r w:rsidRPr="006A3CC9">
        <w:rPr>
          <w:b/>
          <w:bCs/>
          <w:sz w:val="28"/>
          <w:szCs w:val="28"/>
        </w:rPr>
        <w:t>O</w:t>
      </w:r>
      <w:r>
        <w:rPr>
          <w:b/>
          <w:bCs/>
          <w:sz w:val="28"/>
          <w:szCs w:val="28"/>
        </w:rPr>
        <w:t>BJECTIVE</w:t>
      </w:r>
    </w:p>
    <w:p w14:paraId="35FE747C" w14:textId="77777777" w:rsidR="006A3CC9" w:rsidRPr="006A3CC9" w:rsidRDefault="006A3CC9"/>
    <w:p w14:paraId="08607E0F" w14:textId="2B5F0678" w:rsidR="00F7292A" w:rsidRDefault="00F7292A">
      <w:r w:rsidRPr="00F7292A">
        <w:t>To make Metro rail ticketing system more efficient and convenient without paper.</w:t>
      </w:r>
    </w:p>
    <w:p w14:paraId="44CD0A7A" w14:textId="23C045CE" w:rsidR="00F7292A" w:rsidRPr="00C40229" w:rsidRDefault="00F7292A">
      <w:r>
        <w:br w:type="page"/>
      </w:r>
      <w:r w:rsidR="00E731E8">
        <w:rPr>
          <w:b/>
          <w:bCs/>
          <w:sz w:val="28"/>
          <w:szCs w:val="28"/>
        </w:rPr>
        <w:lastRenderedPageBreak/>
        <w:t>FACE RECOGNITION</w:t>
      </w:r>
    </w:p>
    <w:p w14:paraId="68DC9827" w14:textId="77777777" w:rsidR="00E731E8" w:rsidRPr="00E731E8" w:rsidRDefault="00E731E8">
      <w:pPr>
        <w:rPr>
          <w:b/>
          <w:bCs/>
          <w:sz w:val="28"/>
          <w:szCs w:val="28"/>
        </w:rPr>
      </w:pPr>
    </w:p>
    <w:p w14:paraId="1CC791BF" w14:textId="75B41116" w:rsidR="00F7292A" w:rsidRDefault="00F7292A" w:rsidP="00DF4830">
      <w:pPr>
        <w:spacing w:line="360" w:lineRule="auto"/>
      </w:pPr>
      <w:r w:rsidRPr="00F7292A">
        <w:t>A biometric is a biometric software application capable of uniquely identifying or verifying a person by comparing and analyzing pattern based on the persons facial contours.</w:t>
      </w:r>
    </w:p>
    <w:p w14:paraId="18006724" w14:textId="77777777" w:rsidR="00F7292A" w:rsidRDefault="00F7292A">
      <w:r>
        <w:br w:type="page"/>
      </w:r>
    </w:p>
    <w:p w14:paraId="4A59E507" w14:textId="34660B6A" w:rsidR="00D73E48" w:rsidRDefault="00F7292A" w:rsidP="00DF4830">
      <w:pPr>
        <w:spacing w:line="360" w:lineRule="auto"/>
        <w:rPr>
          <w:b/>
          <w:bCs/>
          <w:sz w:val="28"/>
          <w:szCs w:val="28"/>
        </w:rPr>
      </w:pPr>
      <w:r w:rsidRPr="00F7292A">
        <w:rPr>
          <w:b/>
          <w:bCs/>
          <w:sz w:val="28"/>
          <w:szCs w:val="28"/>
        </w:rPr>
        <w:lastRenderedPageBreak/>
        <w:t>SYSTEM ANALYSIS</w:t>
      </w:r>
    </w:p>
    <w:p w14:paraId="6BB0D71B" w14:textId="77777777" w:rsidR="00F7292A" w:rsidRPr="00F7292A" w:rsidRDefault="00F7292A" w:rsidP="00F7292A">
      <w:pPr>
        <w:spacing w:line="360" w:lineRule="auto"/>
        <w:rPr>
          <w:b/>
          <w:bCs/>
          <w:lang w:val="en-IN"/>
        </w:rPr>
      </w:pPr>
      <w:r w:rsidRPr="00F7292A">
        <w:rPr>
          <w:b/>
          <w:bCs/>
          <w:lang w:val="en-IN"/>
        </w:rPr>
        <w:t>Existing System</w:t>
      </w:r>
    </w:p>
    <w:p w14:paraId="2A264F6F" w14:textId="77777777" w:rsidR="00F7292A" w:rsidRPr="00F7292A" w:rsidRDefault="00F7292A" w:rsidP="00F7292A">
      <w:pPr>
        <w:spacing w:line="360" w:lineRule="auto"/>
        <w:rPr>
          <w:lang w:val="en-IN"/>
        </w:rPr>
      </w:pPr>
      <w:r w:rsidRPr="00F7292A">
        <w:rPr>
          <w:lang w:val="en-IN"/>
        </w:rPr>
        <w:t>Paper tickets with barcodes are used as entry</w:t>
      </w:r>
    </w:p>
    <w:p w14:paraId="1AC21E4F" w14:textId="77777777" w:rsidR="00F7292A" w:rsidRPr="00F7292A" w:rsidRDefault="00F7292A" w:rsidP="00F7292A">
      <w:pPr>
        <w:spacing w:line="360" w:lineRule="auto"/>
        <w:rPr>
          <w:lang w:val="en-IN"/>
        </w:rPr>
      </w:pPr>
      <w:r w:rsidRPr="00F7292A">
        <w:rPr>
          <w:lang w:val="en-IN"/>
        </w:rPr>
        <w:t>And exit pass for metro rail transport.</w:t>
      </w:r>
    </w:p>
    <w:p w14:paraId="49D0A9AA" w14:textId="712F5AC8" w:rsidR="00F7292A" w:rsidRDefault="00932EBE" w:rsidP="00DF4830">
      <w:pPr>
        <w:spacing w:line="360" w:lineRule="auto"/>
        <w:rPr>
          <w:b/>
          <w:bCs/>
        </w:rPr>
      </w:pPr>
      <w:r w:rsidRPr="00932EBE">
        <w:rPr>
          <w:b/>
          <w:bCs/>
        </w:rPr>
        <w:t>Drawbacks</w:t>
      </w:r>
    </w:p>
    <w:p w14:paraId="0FA030FF" w14:textId="77777777" w:rsidR="00932EBE" w:rsidRPr="00932EBE" w:rsidRDefault="00932EBE" w:rsidP="00932EBE">
      <w:pPr>
        <w:numPr>
          <w:ilvl w:val="0"/>
          <w:numId w:val="33"/>
        </w:numPr>
        <w:spacing w:line="360" w:lineRule="auto"/>
        <w:rPr>
          <w:lang w:val="en-IN"/>
        </w:rPr>
      </w:pPr>
      <w:r w:rsidRPr="00932EBE">
        <w:rPr>
          <w:lang w:val="en-IN"/>
        </w:rPr>
        <w:t>Inconvenience for safe keeping of paper tickets</w:t>
      </w:r>
    </w:p>
    <w:p w14:paraId="0F846E6C" w14:textId="77777777" w:rsidR="00932EBE" w:rsidRPr="00932EBE" w:rsidRDefault="00932EBE" w:rsidP="00932EBE">
      <w:pPr>
        <w:numPr>
          <w:ilvl w:val="0"/>
          <w:numId w:val="33"/>
        </w:numPr>
        <w:spacing w:line="360" w:lineRule="auto"/>
        <w:rPr>
          <w:lang w:val="en-IN"/>
        </w:rPr>
      </w:pPr>
      <w:r w:rsidRPr="00932EBE">
        <w:rPr>
          <w:lang w:val="en-IN"/>
        </w:rPr>
        <w:t xml:space="preserve">Wastage of paper </w:t>
      </w:r>
    </w:p>
    <w:p w14:paraId="0069F243" w14:textId="77777777" w:rsidR="00932EBE" w:rsidRDefault="00932EBE" w:rsidP="00932EBE">
      <w:pPr>
        <w:numPr>
          <w:ilvl w:val="0"/>
          <w:numId w:val="33"/>
        </w:numPr>
        <w:spacing w:line="360" w:lineRule="auto"/>
        <w:rPr>
          <w:lang w:val="en-IN"/>
        </w:rPr>
      </w:pPr>
      <w:r w:rsidRPr="00932EBE">
        <w:rPr>
          <w:lang w:val="en-IN"/>
        </w:rPr>
        <w:t>Time consuming</w:t>
      </w:r>
    </w:p>
    <w:p w14:paraId="35E7493A" w14:textId="7B7FA1AB" w:rsidR="00932EBE" w:rsidRDefault="00932EBE" w:rsidP="00932EBE">
      <w:pPr>
        <w:spacing w:line="360" w:lineRule="auto"/>
        <w:rPr>
          <w:b/>
          <w:bCs/>
          <w:lang w:val="en-IN"/>
        </w:rPr>
      </w:pPr>
      <w:r w:rsidRPr="00932EBE">
        <w:rPr>
          <w:b/>
          <w:bCs/>
          <w:lang w:val="en-IN"/>
        </w:rPr>
        <w:t>Proposed System</w:t>
      </w:r>
    </w:p>
    <w:p w14:paraId="035F3AE6" w14:textId="77777777" w:rsidR="00932EBE" w:rsidRPr="00932EBE" w:rsidRDefault="00932EBE" w:rsidP="00932EBE">
      <w:pPr>
        <w:spacing w:line="360" w:lineRule="auto"/>
        <w:rPr>
          <w:lang w:val="en-IN"/>
        </w:rPr>
      </w:pPr>
      <w:r w:rsidRPr="00932EBE">
        <w:rPr>
          <w:lang w:val="en-IN"/>
        </w:rPr>
        <w:t xml:space="preserve">A paperless ticketing system using face recognition by identifying and </w:t>
      </w:r>
      <w:proofErr w:type="spellStart"/>
      <w:r w:rsidRPr="00932EBE">
        <w:rPr>
          <w:lang w:val="en-IN"/>
        </w:rPr>
        <w:t>analyzing</w:t>
      </w:r>
      <w:proofErr w:type="spellEnd"/>
      <w:r w:rsidRPr="00932EBE">
        <w:rPr>
          <w:lang w:val="en-IN"/>
        </w:rPr>
        <w:t xml:space="preserve"> the shape of a person’s face. Each face has approximately 80 unique nodal points which distinguishes one from another.</w:t>
      </w:r>
    </w:p>
    <w:p w14:paraId="6A6A1934" w14:textId="43DA1084" w:rsidR="00932EBE" w:rsidRDefault="00932EBE" w:rsidP="00932EBE">
      <w:pPr>
        <w:spacing w:line="360" w:lineRule="auto"/>
        <w:rPr>
          <w:b/>
          <w:bCs/>
        </w:rPr>
      </w:pPr>
      <w:r w:rsidRPr="00932EBE">
        <w:rPr>
          <w:b/>
          <w:bCs/>
        </w:rPr>
        <w:t>Advantages</w:t>
      </w:r>
    </w:p>
    <w:p w14:paraId="73D1DFF8" w14:textId="77777777" w:rsidR="00932EBE" w:rsidRPr="00932EBE" w:rsidRDefault="00932EBE" w:rsidP="00932EBE">
      <w:pPr>
        <w:numPr>
          <w:ilvl w:val="0"/>
          <w:numId w:val="34"/>
        </w:numPr>
        <w:spacing w:line="360" w:lineRule="auto"/>
        <w:rPr>
          <w:lang w:val="en-IN"/>
        </w:rPr>
      </w:pPr>
      <w:r w:rsidRPr="00932EBE">
        <w:rPr>
          <w:lang w:val="en-IN"/>
        </w:rPr>
        <w:t>Convenient</w:t>
      </w:r>
    </w:p>
    <w:p w14:paraId="558A35D6" w14:textId="77777777" w:rsidR="00932EBE" w:rsidRPr="00932EBE" w:rsidRDefault="00932EBE" w:rsidP="00932EBE">
      <w:pPr>
        <w:numPr>
          <w:ilvl w:val="0"/>
          <w:numId w:val="34"/>
        </w:numPr>
        <w:spacing w:line="360" w:lineRule="auto"/>
        <w:rPr>
          <w:lang w:val="en-IN"/>
        </w:rPr>
      </w:pPr>
      <w:r w:rsidRPr="00932EBE">
        <w:rPr>
          <w:lang w:val="en-IN"/>
        </w:rPr>
        <w:t xml:space="preserve">Eco-friendly </w:t>
      </w:r>
    </w:p>
    <w:p w14:paraId="32403F9D" w14:textId="77777777" w:rsidR="00932EBE" w:rsidRPr="00932EBE" w:rsidRDefault="00932EBE" w:rsidP="00932EBE">
      <w:pPr>
        <w:numPr>
          <w:ilvl w:val="0"/>
          <w:numId w:val="34"/>
        </w:numPr>
        <w:spacing w:line="360" w:lineRule="auto"/>
        <w:rPr>
          <w:lang w:val="en-IN"/>
        </w:rPr>
      </w:pPr>
      <w:r w:rsidRPr="00932EBE">
        <w:rPr>
          <w:lang w:val="en-IN"/>
        </w:rPr>
        <w:t>Time saving</w:t>
      </w:r>
    </w:p>
    <w:p w14:paraId="1FB86FC5" w14:textId="0A62C78F" w:rsidR="00932EBE" w:rsidRDefault="00932EBE">
      <w:pPr>
        <w:rPr>
          <w:lang w:val="en-IN"/>
        </w:rPr>
      </w:pPr>
      <w:r>
        <w:rPr>
          <w:lang w:val="en-IN"/>
        </w:rPr>
        <w:br w:type="page"/>
      </w:r>
    </w:p>
    <w:p w14:paraId="0A8E65E9" w14:textId="61D69B6A" w:rsidR="00932EBE" w:rsidRDefault="00932EBE" w:rsidP="00932EBE">
      <w:pPr>
        <w:spacing w:line="360" w:lineRule="auto"/>
        <w:rPr>
          <w:b/>
          <w:bCs/>
          <w:sz w:val="28"/>
          <w:szCs w:val="28"/>
        </w:rPr>
      </w:pPr>
      <w:r w:rsidRPr="00932EBE">
        <w:rPr>
          <w:b/>
          <w:bCs/>
          <w:sz w:val="28"/>
          <w:szCs w:val="28"/>
        </w:rPr>
        <w:lastRenderedPageBreak/>
        <w:t>SYSTEM CONFIGURATION</w:t>
      </w:r>
    </w:p>
    <w:p w14:paraId="0115123F" w14:textId="6C6F36DE" w:rsidR="00932EBE" w:rsidRDefault="000D532E" w:rsidP="00932EBE">
      <w:pPr>
        <w:spacing w:line="360" w:lineRule="auto"/>
        <w:rPr>
          <w:b/>
          <w:bCs/>
        </w:rPr>
      </w:pPr>
      <w:r w:rsidRPr="000D532E">
        <w:rPr>
          <w:b/>
          <w:bCs/>
        </w:rPr>
        <w:t>Software Specification</w:t>
      </w:r>
    </w:p>
    <w:p w14:paraId="43392AC5" w14:textId="77777777" w:rsidR="000D532E" w:rsidRPr="000D532E" w:rsidRDefault="000D532E" w:rsidP="000D532E">
      <w:pPr>
        <w:numPr>
          <w:ilvl w:val="0"/>
          <w:numId w:val="35"/>
        </w:numPr>
        <w:spacing w:line="360" w:lineRule="auto"/>
        <w:rPr>
          <w:lang w:val="en-IN"/>
        </w:rPr>
      </w:pPr>
      <w:proofErr w:type="gramStart"/>
      <w:r w:rsidRPr="000D532E">
        <w:rPr>
          <w:lang w:val="en-IN"/>
        </w:rPr>
        <w:t>OS :</w:t>
      </w:r>
      <w:proofErr w:type="gramEnd"/>
      <w:r w:rsidRPr="000D532E">
        <w:rPr>
          <w:lang w:val="en-IN"/>
        </w:rPr>
        <w:t xml:space="preserve"> MS Windows7 or higher versions/ Ubuntu 14.04</w:t>
      </w:r>
    </w:p>
    <w:p w14:paraId="032AA6BB" w14:textId="77777777" w:rsidR="000D532E" w:rsidRPr="000D532E" w:rsidRDefault="000D532E" w:rsidP="000D532E">
      <w:pPr>
        <w:numPr>
          <w:ilvl w:val="0"/>
          <w:numId w:val="35"/>
        </w:numPr>
        <w:spacing w:line="360" w:lineRule="auto"/>
        <w:rPr>
          <w:lang w:val="en-IN"/>
        </w:rPr>
      </w:pPr>
      <w:proofErr w:type="spellStart"/>
      <w:r w:rsidRPr="000D532E">
        <w:t>Opencv</w:t>
      </w:r>
      <w:proofErr w:type="spellEnd"/>
    </w:p>
    <w:p w14:paraId="164AFB46" w14:textId="77777777" w:rsidR="000D532E" w:rsidRPr="000D532E" w:rsidRDefault="000D532E" w:rsidP="000D532E">
      <w:pPr>
        <w:numPr>
          <w:ilvl w:val="0"/>
          <w:numId w:val="35"/>
        </w:numPr>
        <w:spacing w:line="360" w:lineRule="auto"/>
        <w:rPr>
          <w:lang w:val="en-IN"/>
        </w:rPr>
      </w:pPr>
      <w:r w:rsidRPr="000D532E">
        <w:t>Python 3.7</w:t>
      </w:r>
    </w:p>
    <w:p w14:paraId="55966DC5" w14:textId="77777777" w:rsidR="000D532E" w:rsidRPr="000D532E" w:rsidRDefault="000D532E" w:rsidP="000D532E">
      <w:pPr>
        <w:numPr>
          <w:ilvl w:val="0"/>
          <w:numId w:val="35"/>
        </w:numPr>
        <w:spacing w:line="360" w:lineRule="auto"/>
        <w:rPr>
          <w:lang w:val="en-IN"/>
        </w:rPr>
      </w:pPr>
      <w:proofErr w:type="spellStart"/>
      <w:r w:rsidRPr="000D532E">
        <w:t>Mysql</w:t>
      </w:r>
      <w:proofErr w:type="spellEnd"/>
    </w:p>
    <w:p w14:paraId="0198CC87" w14:textId="2E205E63" w:rsidR="000D532E" w:rsidRDefault="000D532E">
      <w:pPr>
        <w:rPr>
          <w:b/>
          <w:bCs/>
        </w:rPr>
      </w:pPr>
      <w:r w:rsidRPr="000D532E">
        <w:rPr>
          <w:b/>
          <w:bCs/>
        </w:rPr>
        <w:t>Hardware Specification</w:t>
      </w:r>
    </w:p>
    <w:p w14:paraId="1E87074A" w14:textId="77777777" w:rsidR="000D532E" w:rsidRPr="000D532E" w:rsidRDefault="000D532E" w:rsidP="000D532E">
      <w:pPr>
        <w:numPr>
          <w:ilvl w:val="0"/>
          <w:numId w:val="36"/>
        </w:numPr>
        <w:spacing w:line="360" w:lineRule="auto"/>
        <w:rPr>
          <w:lang w:val="en-IN"/>
        </w:rPr>
      </w:pPr>
      <w:r w:rsidRPr="000D532E">
        <w:rPr>
          <w:lang w:val="en-IN"/>
        </w:rPr>
        <w:t xml:space="preserve">Intel Core 2 Duo/Quad or higher and 64bit </w:t>
      </w:r>
      <w:r w:rsidRPr="000D532E">
        <w:rPr>
          <w:lang w:val="en-IN"/>
        </w:rPr>
        <w:tab/>
        <w:t>processor</w:t>
      </w:r>
    </w:p>
    <w:p w14:paraId="3D2F6D09" w14:textId="77777777" w:rsidR="000D532E" w:rsidRPr="000D532E" w:rsidRDefault="000D532E" w:rsidP="000D532E">
      <w:pPr>
        <w:numPr>
          <w:ilvl w:val="0"/>
          <w:numId w:val="36"/>
        </w:numPr>
        <w:spacing w:line="360" w:lineRule="auto"/>
        <w:rPr>
          <w:lang w:val="en-IN"/>
        </w:rPr>
      </w:pPr>
      <w:r w:rsidRPr="000D532E">
        <w:rPr>
          <w:lang w:val="en-IN"/>
        </w:rPr>
        <w:t>Hard Disk capacity of 1- 4</w:t>
      </w:r>
      <w:proofErr w:type="gramStart"/>
      <w:r w:rsidRPr="000D532E">
        <w:rPr>
          <w:lang w:val="en-IN"/>
        </w:rPr>
        <w:t>TB,  4</w:t>
      </w:r>
      <w:proofErr w:type="gramEnd"/>
      <w:r w:rsidRPr="000D532E">
        <w:rPr>
          <w:lang w:val="en-IN"/>
        </w:rPr>
        <w:t xml:space="preserve"> GB RAM or more</w:t>
      </w:r>
    </w:p>
    <w:p w14:paraId="5F76D33A" w14:textId="77777777" w:rsidR="000D532E" w:rsidRPr="000D532E" w:rsidRDefault="000D532E" w:rsidP="000D532E">
      <w:pPr>
        <w:numPr>
          <w:ilvl w:val="0"/>
          <w:numId w:val="36"/>
        </w:numPr>
        <w:spacing w:line="360" w:lineRule="auto"/>
        <w:rPr>
          <w:lang w:val="en-IN"/>
        </w:rPr>
      </w:pPr>
      <w:r w:rsidRPr="000D532E">
        <w:rPr>
          <w:lang w:val="en-IN"/>
        </w:rPr>
        <w:t>Input devices: keyboard, digital camera</w:t>
      </w:r>
    </w:p>
    <w:p w14:paraId="6C92338E" w14:textId="77777777" w:rsidR="000D532E" w:rsidRPr="000D532E" w:rsidRDefault="000D532E" w:rsidP="000D532E">
      <w:pPr>
        <w:numPr>
          <w:ilvl w:val="0"/>
          <w:numId w:val="36"/>
        </w:numPr>
        <w:spacing w:line="360" w:lineRule="auto"/>
        <w:rPr>
          <w:lang w:val="en-IN"/>
        </w:rPr>
      </w:pPr>
      <w:r w:rsidRPr="000D532E">
        <w:rPr>
          <w:lang w:val="en-IN"/>
        </w:rPr>
        <w:t xml:space="preserve">Output </w:t>
      </w:r>
      <w:proofErr w:type="gramStart"/>
      <w:r w:rsidRPr="000D532E">
        <w:rPr>
          <w:lang w:val="en-IN"/>
        </w:rPr>
        <w:t>device :</w:t>
      </w:r>
      <w:proofErr w:type="gramEnd"/>
      <w:r w:rsidRPr="000D532E">
        <w:rPr>
          <w:lang w:val="en-IN"/>
        </w:rPr>
        <w:t xml:space="preserve"> computer monitor</w:t>
      </w:r>
    </w:p>
    <w:p w14:paraId="594046B4" w14:textId="2F348DD1" w:rsidR="000D532E" w:rsidRDefault="000D532E">
      <w:pPr>
        <w:rPr>
          <w:lang w:val="en-IN"/>
        </w:rPr>
      </w:pPr>
      <w:r>
        <w:rPr>
          <w:lang w:val="en-IN"/>
        </w:rPr>
        <w:br w:type="page"/>
      </w:r>
    </w:p>
    <w:p w14:paraId="10D895ED" w14:textId="392C97E1" w:rsidR="00E731E8" w:rsidRDefault="00E731E8" w:rsidP="00932EBE">
      <w:pPr>
        <w:spacing w:line="360" w:lineRule="auto"/>
        <w:rPr>
          <w:b/>
          <w:bCs/>
          <w:sz w:val="28"/>
          <w:szCs w:val="28"/>
        </w:rPr>
      </w:pPr>
      <w:r>
        <w:rPr>
          <w:b/>
          <w:bCs/>
          <w:sz w:val="28"/>
          <w:szCs w:val="28"/>
        </w:rPr>
        <w:lastRenderedPageBreak/>
        <w:t>SYSTEM ARCHITECTURE</w:t>
      </w:r>
    </w:p>
    <w:p w14:paraId="3938805B" w14:textId="30146210" w:rsidR="00E731E8" w:rsidRDefault="000D532E" w:rsidP="00932EBE">
      <w:pPr>
        <w:spacing w:line="360" w:lineRule="auto"/>
        <w:rPr>
          <w:lang w:val="en-IN"/>
        </w:rPr>
      </w:pPr>
      <w:r>
        <w:rPr>
          <w:noProof/>
        </w:rPr>
        <w:drawing>
          <wp:inline distT="0" distB="0" distL="0" distR="0" wp14:anchorId="183F6471" wp14:editId="1BFA4767">
            <wp:extent cx="5943600" cy="2792095"/>
            <wp:effectExtent l="0" t="0" r="0" b="8255"/>
            <wp:docPr id="1026" name="Picture 2" descr="C:\Users\SAYEED\Downloads\Doc1-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AYEED\Downloads\Doc1-1.jpg"/>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pic:spPr>
                </pic:pic>
              </a:graphicData>
            </a:graphic>
          </wp:inline>
        </w:drawing>
      </w:r>
    </w:p>
    <w:p w14:paraId="1902CA25" w14:textId="77777777" w:rsidR="00E731E8" w:rsidRDefault="00E731E8">
      <w:pPr>
        <w:rPr>
          <w:lang w:val="en-IN"/>
        </w:rPr>
      </w:pPr>
      <w:r>
        <w:rPr>
          <w:lang w:val="en-IN"/>
        </w:rPr>
        <w:br w:type="page"/>
      </w:r>
    </w:p>
    <w:p w14:paraId="5FD95811" w14:textId="6E66BCCF" w:rsidR="00932EBE" w:rsidRDefault="00E731E8" w:rsidP="00932EBE">
      <w:pPr>
        <w:spacing w:line="360" w:lineRule="auto"/>
        <w:rPr>
          <w:b/>
          <w:bCs/>
          <w:sz w:val="28"/>
          <w:szCs w:val="28"/>
          <w:lang w:val="en-IN"/>
        </w:rPr>
      </w:pPr>
      <w:r>
        <w:rPr>
          <w:b/>
          <w:bCs/>
          <w:sz w:val="28"/>
          <w:szCs w:val="28"/>
          <w:lang w:val="en-IN"/>
        </w:rPr>
        <w:lastRenderedPageBreak/>
        <w:t>MODULES</w:t>
      </w:r>
    </w:p>
    <w:p w14:paraId="766654C5" w14:textId="7FC47DD5" w:rsidR="00932EBE" w:rsidRDefault="00E731E8" w:rsidP="00932EBE">
      <w:pPr>
        <w:spacing w:line="360" w:lineRule="auto"/>
        <w:rPr>
          <w:b/>
          <w:bCs/>
        </w:rPr>
      </w:pPr>
      <w:r w:rsidRPr="00E731E8">
        <w:rPr>
          <w:b/>
          <w:bCs/>
        </w:rPr>
        <w:t>Administrator</w:t>
      </w:r>
    </w:p>
    <w:p w14:paraId="41306A87" w14:textId="77777777" w:rsidR="00FD3D2E" w:rsidRPr="00FD3D2E" w:rsidRDefault="00FD3D2E" w:rsidP="00FD3D2E">
      <w:pPr>
        <w:numPr>
          <w:ilvl w:val="0"/>
          <w:numId w:val="40"/>
        </w:numPr>
        <w:spacing w:line="360" w:lineRule="auto"/>
        <w:rPr>
          <w:lang w:val="en-IN"/>
        </w:rPr>
      </w:pPr>
      <w:r w:rsidRPr="00FD3D2E">
        <w:rPr>
          <w:lang w:val="en-IN"/>
        </w:rPr>
        <w:t>Station master management</w:t>
      </w:r>
    </w:p>
    <w:p w14:paraId="79739EF9" w14:textId="77777777" w:rsidR="00FD3D2E" w:rsidRPr="00FD3D2E" w:rsidRDefault="00FD3D2E" w:rsidP="00FD3D2E">
      <w:pPr>
        <w:numPr>
          <w:ilvl w:val="0"/>
          <w:numId w:val="40"/>
        </w:numPr>
        <w:spacing w:line="360" w:lineRule="auto"/>
        <w:rPr>
          <w:lang w:val="en-IN"/>
        </w:rPr>
      </w:pPr>
      <w:r w:rsidRPr="00FD3D2E">
        <w:rPr>
          <w:lang w:val="en-IN"/>
        </w:rPr>
        <w:t>Database management</w:t>
      </w:r>
    </w:p>
    <w:p w14:paraId="63A69FCE" w14:textId="77777777" w:rsidR="00FD3D2E" w:rsidRPr="00FD3D2E" w:rsidRDefault="00FD3D2E" w:rsidP="00FD3D2E">
      <w:pPr>
        <w:numPr>
          <w:ilvl w:val="0"/>
          <w:numId w:val="40"/>
        </w:numPr>
        <w:spacing w:line="360" w:lineRule="auto"/>
        <w:rPr>
          <w:lang w:val="en-IN"/>
        </w:rPr>
      </w:pPr>
      <w:r w:rsidRPr="00FD3D2E">
        <w:rPr>
          <w:lang w:val="en-IN"/>
        </w:rPr>
        <w:t xml:space="preserve">Rules and regulations </w:t>
      </w:r>
    </w:p>
    <w:p w14:paraId="30FE7F85" w14:textId="77777777" w:rsidR="00FD3D2E" w:rsidRDefault="00FD3D2E" w:rsidP="00FD3D2E">
      <w:pPr>
        <w:numPr>
          <w:ilvl w:val="0"/>
          <w:numId w:val="40"/>
        </w:numPr>
        <w:spacing w:line="360" w:lineRule="auto"/>
        <w:rPr>
          <w:lang w:val="en-IN"/>
        </w:rPr>
      </w:pPr>
      <w:r w:rsidRPr="00FD3D2E">
        <w:rPr>
          <w:lang w:val="en-IN"/>
        </w:rPr>
        <w:t>Fare rate calculation</w:t>
      </w:r>
    </w:p>
    <w:p w14:paraId="0AEED7EC" w14:textId="2E6ED37B" w:rsidR="00FD3D2E" w:rsidRDefault="00FD3D2E" w:rsidP="00FD3D2E">
      <w:pPr>
        <w:spacing w:line="360" w:lineRule="auto"/>
        <w:rPr>
          <w:b/>
          <w:bCs/>
          <w:lang w:val="en-IN"/>
        </w:rPr>
      </w:pPr>
      <w:r w:rsidRPr="00FD3D2E">
        <w:rPr>
          <w:b/>
          <w:bCs/>
          <w:lang w:val="en-IN"/>
        </w:rPr>
        <w:t>Station master</w:t>
      </w:r>
    </w:p>
    <w:p w14:paraId="29781ABE" w14:textId="77777777" w:rsidR="00FD3D2E" w:rsidRPr="00FD3D2E" w:rsidRDefault="00FD3D2E" w:rsidP="00FD3D2E">
      <w:pPr>
        <w:numPr>
          <w:ilvl w:val="0"/>
          <w:numId w:val="41"/>
        </w:numPr>
        <w:spacing w:line="360" w:lineRule="auto"/>
        <w:rPr>
          <w:lang w:val="en-IN"/>
        </w:rPr>
      </w:pPr>
      <w:r w:rsidRPr="00FD3D2E">
        <w:rPr>
          <w:lang w:val="en-IN"/>
        </w:rPr>
        <w:t>Ticket reservation</w:t>
      </w:r>
    </w:p>
    <w:p w14:paraId="7FA6B114" w14:textId="77777777" w:rsidR="00FD3D2E" w:rsidRPr="00FD3D2E" w:rsidRDefault="00FD3D2E" w:rsidP="00FD3D2E">
      <w:pPr>
        <w:numPr>
          <w:ilvl w:val="2"/>
          <w:numId w:val="41"/>
        </w:numPr>
        <w:spacing w:line="360" w:lineRule="auto"/>
        <w:rPr>
          <w:lang w:val="en-IN"/>
        </w:rPr>
      </w:pPr>
      <w:r w:rsidRPr="00FD3D2E">
        <w:rPr>
          <w:lang w:val="en-IN"/>
        </w:rPr>
        <w:t>Face capturing</w:t>
      </w:r>
    </w:p>
    <w:p w14:paraId="38E4461A" w14:textId="77777777" w:rsidR="00FD3D2E" w:rsidRPr="00FD3D2E" w:rsidRDefault="00FD3D2E" w:rsidP="00FD3D2E">
      <w:pPr>
        <w:numPr>
          <w:ilvl w:val="2"/>
          <w:numId w:val="41"/>
        </w:numPr>
        <w:spacing w:line="360" w:lineRule="auto"/>
        <w:rPr>
          <w:lang w:val="en-IN"/>
        </w:rPr>
      </w:pPr>
      <w:r w:rsidRPr="00FD3D2E">
        <w:rPr>
          <w:lang w:val="en-IN"/>
        </w:rPr>
        <w:t>Details collection</w:t>
      </w:r>
    </w:p>
    <w:p w14:paraId="28621469" w14:textId="77777777" w:rsidR="00FD3D2E" w:rsidRPr="00FD3D2E" w:rsidRDefault="00FD3D2E" w:rsidP="00FD3D2E">
      <w:pPr>
        <w:numPr>
          <w:ilvl w:val="4"/>
          <w:numId w:val="41"/>
        </w:numPr>
        <w:spacing w:line="360" w:lineRule="auto"/>
        <w:rPr>
          <w:lang w:val="en-IN"/>
        </w:rPr>
      </w:pPr>
      <w:r w:rsidRPr="00FD3D2E">
        <w:rPr>
          <w:lang w:val="en-IN"/>
        </w:rPr>
        <w:t>Name</w:t>
      </w:r>
    </w:p>
    <w:p w14:paraId="55B5C620" w14:textId="77777777" w:rsidR="00FD3D2E" w:rsidRPr="00FD3D2E" w:rsidRDefault="00FD3D2E" w:rsidP="00FD3D2E">
      <w:pPr>
        <w:numPr>
          <w:ilvl w:val="4"/>
          <w:numId w:val="41"/>
        </w:numPr>
        <w:spacing w:line="360" w:lineRule="auto"/>
        <w:rPr>
          <w:lang w:val="en-IN"/>
        </w:rPr>
      </w:pPr>
      <w:r w:rsidRPr="00FD3D2E">
        <w:rPr>
          <w:lang w:val="en-IN"/>
        </w:rPr>
        <w:t xml:space="preserve">Contact details - phone number </w:t>
      </w:r>
    </w:p>
    <w:p w14:paraId="397EAC7E" w14:textId="77777777" w:rsidR="00FD3D2E" w:rsidRPr="00FD3D2E" w:rsidRDefault="00FD3D2E" w:rsidP="00FD3D2E">
      <w:pPr>
        <w:numPr>
          <w:ilvl w:val="4"/>
          <w:numId w:val="41"/>
        </w:numPr>
        <w:spacing w:line="360" w:lineRule="auto"/>
        <w:rPr>
          <w:lang w:val="en-IN"/>
        </w:rPr>
      </w:pPr>
      <w:r w:rsidRPr="00FD3D2E">
        <w:rPr>
          <w:lang w:val="en-IN"/>
        </w:rPr>
        <w:t>From station</w:t>
      </w:r>
    </w:p>
    <w:p w14:paraId="4BAC22B5" w14:textId="77777777" w:rsidR="00FD3D2E" w:rsidRPr="00FD3D2E" w:rsidRDefault="00FD3D2E" w:rsidP="00FD3D2E">
      <w:pPr>
        <w:numPr>
          <w:ilvl w:val="4"/>
          <w:numId w:val="41"/>
        </w:numPr>
        <w:spacing w:line="360" w:lineRule="auto"/>
        <w:rPr>
          <w:lang w:val="en-IN"/>
        </w:rPr>
      </w:pPr>
      <w:r w:rsidRPr="00FD3D2E">
        <w:rPr>
          <w:lang w:val="en-IN"/>
        </w:rPr>
        <w:t xml:space="preserve">Destination </w:t>
      </w:r>
    </w:p>
    <w:p w14:paraId="25BC57CA" w14:textId="77777777" w:rsidR="00FD3D2E" w:rsidRPr="00FD3D2E" w:rsidRDefault="00FD3D2E" w:rsidP="00FD3D2E">
      <w:pPr>
        <w:numPr>
          <w:ilvl w:val="0"/>
          <w:numId w:val="41"/>
        </w:numPr>
        <w:spacing w:line="360" w:lineRule="auto"/>
        <w:rPr>
          <w:lang w:val="en-IN"/>
        </w:rPr>
      </w:pPr>
      <w:r w:rsidRPr="00FD3D2E">
        <w:rPr>
          <w:lang w:val="en-IN"/>
        </w:rPr>
        <w:t>Ticket cancellation</w:t>
      </w:r>
    </w:p>
    <w:p w14:paraId="1268ECD7" w14:textId="77777777" w:rsidR="00FD3D2E" w:rsidRDefault="00FD3D2E" w:rsidP="00FD3D2E">
      <w:pPr>
        <w:numPr>
          <w:ilvl w:val="2"/>
          <w:numId w:val="41"/>
        </w:numPr>
        <w:spacing w:line="360" w:lineRule="auto"/>
        <w:rPr>
          <w:lang w:val="en-IN"/>
        </w:rPr>
      </w:pPr>
      <w:r w:rsidRPr="00FD3D2E">
        <w:rPr>
          <w:lang w:val="en-IN"/>
        </w:rPr>
        <w:t>Database update</w:t>
      </w:r>
    </w:p>
    <w:p w14:paraId="4C0D07A8" w14:textId="5E52C0C1" w:rsidR="00FD3D2E" w:rsidRDefault="00FD3D2E" w:rsidP="00FD3D2E">
      <w:pPr>
        <w:spacing w:line="360" w:lineRule="auto"/>
        <w:rPr>
          <w:b/>
          <w:bCs/>
          <w:lang w:val="en-IN"/>
        </w:rPr>
      </w:pPr>
      <w:r w:rsidRPr="00FD3D2E">
        <w:rPr>
          <w:b/>
          <w:bCs/>
          <w:lang w:val="en-IN"/>
        </w:rPr>
        <w:t>Entrance Verification</w:t>
      </w:r>
    </w:p>
    <w:p w14:paraId="60036364" w14:textId="77777777" w:rsidR="00FD3D2E" w:rsidRPr="00FD3D2E" w:rsidRDefault="00FD3D2E" w:rsidP="00FD3D2E">
      <w:pPr>
        <w:numPr>
          <w:ilvl w:val="0"/>
          <w:numId w:val="42"/>
        </w:numPr>
        <w:spacing w:line="360" w:lineRule="auto"/>
        <w:rPr>
          <w:lang w:val="en-IN"/>
        </w:rPr>
      </w:pPr>
      <w:r w:rsidRPr="00FD3D2E">
        <w:rPr>
          <w:lang w:val="en-IN"/>
        </w:rPr>
        <w:t xml:space="preserve">Face recognition </w:t>
      </w:r>
    </w:p>
    <w:p w14:paraId="7D08DA20" w14:textId="312DFFD5" w:rsidR="00FD3D2E" w:rsidRPr="00FD3D2E" w:rsidRDefault="00FD3D2E" w:rsidP="00FD3D2E">
      <w:pPr>
        <w:numPr>
          <w:ilvl w:val="0"/>
          <w:numId w:val="42"/>
        </w:numPr>
        <w:spacing w:line="360" w:lineRule="auto"/>
        <w:rPr>
          <w:lang w:val="en-IN"/>
        </w:rPr>
      </w:pPr>
      <w:r>
        <w:rPr>
          <w:lang w:val="en-IN"/>
        </w:rPr>
        <w:t>V</w:t>
      </w:r>
      <w:r w:rsidRPr="00FD3D2E">
        <w:rPr>
          <w:lang w:val="en-IN"/>
        </w:rPr>
        <w:t>erification</w:t>
      </w:r>
    </w:p>
    <w:p w14:paraId="57A505EB" w14:textId="77777777" w:rsidR="00FD3D2E" w:rsidRPr="00FD3D2E" w:rsidRDefault="00FD3D2E" w:rsidP="00FD3D2E">
      <w:pPr>
        <w:numPr>
          <w:ilvl w:val="0"/>
          <w:numId w:val="42"/>
        </w:numPr>
        <w:spacing w:line="360" w:lineRule="auto"/>
        <w:rPr>
          <w:lang w:val="en-IN"/>
        </w:rPr>
      </w:pPr>
      <w:r w:rsidRPr="00FD3D2E">
        <w:rPr>
          <w:lang w:val="en-IN"/>
        </w:rPr>
        <w:t>Time stamp allocation</w:t>
      </w:r>
    </w:p>
    <w:p w14:paraId="400BFAA2" w14:textId="77777777" w:rsidR="00FD3D2E" w:rsidRDefault="00FD3D2E" w:rsidP="00FD3D2E">
      <w:pPr>
        <w:numPr>
          <w:ilvl w:val="0"/>
          <w:numId w:val="42"/>
        </w:numPr>
        <w:spacing w:line="360" w:lineRule="auto"/>
        <w:rPr>
          <w:lang w:val="en-IN"/>
        </w:rPr>
      </w:pPr>
      <w:r w:rsidRPr="00FD3D2E">
        <w:rPr>
          <w:lang w:val="en-IN"/>
        </w:rPr>
        <w:t xml:space="preserve">Ticket activation  </w:t>
      </w:r>
    </w:p>
    <w:p w14:paraId="5174808D" w14:textId="269AFA69" w:rsidR="00FD3D2E" w:rsidRDefault="00FD3D2E" w:rsidP="00FD3D2E">
      <w:pPr>
        <w:spacing w:line="360" w:lineRule="auto"/>
        <w:rPr>
          <w:b/>
          <w:bCs/>
          <w:lang w:val="en-IN"/>
        </w:rPr>
      </w:pPr>
      <w:r w:rsidRPr="00FD3D2E">
        <w:rPr>
          <w:b/>
          <w:bCs/>
          <w:lang w:val="en-IN"/>
        </w:rPr>
        <w:t>Exit Validation</w:t>
      </w:r>
    </w:p>
    <w:p w14:paraId="75535CC2" w14:textId="77777777" w:rsidR="00064ECE" w:rsidRPr="00064ECE" w:rsidRDefault="00064ECE" w:rsidP="00064ECE">
      <w:pPr>
        <w:numPr>
          <w:ilvl w:val="0"/>
          <w:numId w:val="43"/>
        </w:numPr>
        <w:spacing w:line="360" w:lineRule="auto"/>
        <w:rPr>
          <w:lang w:val="en-IN"/>
        </w:rPr>
      </w:pPr>
      <w:r w:rsidRPr="00064ECE">
        <w:rPr>
          <w:lang w:val="en-IN"/>
        </w:rPr>
        <w:t xml:space="preserve">Face recognition </w:t>
      </w:r>
    </w:p>
    <w:p w14:paraId="1A1A6C66" w14:textId="77777777" w:rsidR="00064ECE" w:rsidRPr="00064ECE" w:rsidRDefault="00064ECE" w:rsidP="00064ECE">
      <w:pPr>
        <w:numPr>
          <w:ilvl w:val="0"/>
          <w:numId w:val="43"/>
        </w:numPr>
        <w:spacing w:line="360" w:lineRule="auto"/>
        <w:rPr>
          <w:lang w:val="en-IN"/>
        </w:rPr>
      </w:pPr>
      <w:r w:rsidRPr="00064ECE">
        <w:rPr>
          <w:lang w:val="en-IN"/>
        </w:rPr>
        <w:t>Verification</w:t>
      </w:r>
    </w:p>
    <w:p w14:paraId="02BD4A84" w14:textId="77777777" w:rsidR="00064ECE" w:rsidRPr="00064ECE" w:rsidRDefault="00064ECE" w:rsidP="00064ECE">
      <w:pPr>
        <w:numPr>
          <w:ilvl w:val="0"/>
          <w:numId w:val="43"/>
        </w:numPr>
        <w:spacing w:line="360" w:lineRule="auto"/>
        <w:rPr>
          <w:lang w:val="en-IN"/>
        </w:rPr>
      </w:pPr>
      <w:r w:rsidRPr="00064ECE">
        <w:rPr>
          <w:lang w:val="en-IN"/>
        </w:rPr>
        <w:t>Time stamp checking</w:t>
      </w:r>
    </w:p>
    <w:p w14:paraId="32E06C0A" w14:textId="77777777" w:rsidR="00064ECE" w:rsidRPr="00064ECE" w:rsidRDefault="00064ECE" w:rsidP="00064ECE">
      <w:pPr>
        <w:numPr>
          <w:ilvl w:val="0"/>
          <w:numId w:val="43"/>
        </w:numPr>
        <w:spacing w:line="360" w:lineRule="auto"/>
        <w:rPr>
          <w:lang w:val="en-IN"/>
        </w:rPr>
      </w:pPr>
      <w:r w:rsidRPr="00064ECE">
        <w:rPr>
          <w:lang w:val="en-IN"/>
        </w:rPr>
        <w:t>Ticket deactivation</w:t>
      </w:r>
    </w:p>
    <w:p w14:paraId="228554A7" w14:textId="2357C1CC" w:rsidR="00FD3D2E" w:rsidRDefault="00064ECE" w:rsidP="00FD3D2E">
      <w:pPr>
        <w:spacing w:line="360" w:lineRule="auto"/>
        <w:rPr>
          <w:b/>
          <w:bCs/>
        </w:rPr>
      </w:pPr>
      <w:r w:rsidRPr="00064ECE">
        <w:rPr>
          <w:b/>
          <w:bCs/>
        </w:rPr>
        <w:t>STATION MASTER MODULE</w:t>
      </w:r>
    </w:p>
    <w:p w14:paraId="78B26F05" w14:textId="03FA06EF" w:rsidR="00064ECE" w:rsidRDefault="00064ECE" w:rsidP="00FD3D2E">
      <w:pPr>
        <w:spacing w:line="360" w:lineRule="auto"/>
        <w:rPr>
          <w:b/>
          <w:bCs/>
        </w:rPr>
      </w:pPr>
      <w:r w:rsidRPr="00064ECE">
        <w:rPr>
          <w:b/>
          <w:bCs/>
        </w:rPr>
        <w:t>Station Master Functions</w:t>
      </w:r>
    </w:p>
    <w:p w14:paraId="6F765834" w14:textId="77777777" w:rsidR="00064ECE" w:rsidRPr="00064ECE" w:rsidRDefault="00064ECE" w:rsidP="00064ECE">
      <w:pPr>
        <w:numPr>
          <w:ilvl w:val="0"/>
          <w:numId w:val="44"/>
        </w:numPr>
        <w:spacing w:line="360" w:lineRule="auto"/>
        <w:rPr>
          <w:lang w:val="en-IN"/>
        </w:rPr>
      </w:pPr>
      <w:r w:rsidRPr="00064ECE">
        <w:rPr>
          <w:u w:val="single"/>
          <w:lang w:val="en-IN"/>
        </w:rPr>
        <w:t>Station Validation</w:t>
      </w:r>
    </w:p>
    <w:p w14:paraId="2A22B203" w14:textId="77777777" w:rsidR="00064ECE" w:rsidRPr="00064ECE" w:rsidRDefault="00064ECE" w:rsidP="00064ECE">
      <w:pPr>
        <w:numPr>
          <w:ilvl w:val="1"/>
          <w:numId w:val="44"/>
        </w:numPr>
        <w:spacing w:line="360" w:lineRule="auto"/>
        <w:rPr>
          <w:lang w:val="en-IN"/>
        </w:rPr>
      </w:pPr>
      <w:r w:rsidRPr="00064ECE">
        <w:rPr>
          <w:lang w:val="en-IN"/>
        </w:rPr>
        <w:t>Station Username</w:t>
      </w:r>
    </w:p>
    <w:p w14:paraId="1013DEF4" w14:textId="77777777" w:rsidR="00064ECE" w:rsidRPr="00064ECE" w:rsidRDefault="00064ECE" w:rsidP="00064ECE">
      <w:pPr>
        <w:numPr>
          <w:ilvl w:val="1"/>
          <w:numId w:val="44"/>
        </w:numPr>
        <w:spacing w:line="360" w:lineRule="auto"/>
        <w:rPr>
          <w:lang w:val="en-IN"/>
        </w:rPr>
      </w:pPr>
      <w:r w:rsidRPr="00064ECE">
        <w:rPr>
          <w:lang w:val="en-IN"/>
        </w:rPr>
        <w:t>Password</w:t>
      </w:r>
    </w:p>
    <w:p w14:paraId="655D0384" w14:textId="77777777" w:rsidR="00064ECE" w:rsidRPr="00064ECE" w:rsidRDefault="00064ECE" w:rsidP="00064ECE">
      <w:pPr>
        <w:numPr>
          <w:ilvl w:val="0"/>
          <w:numId w:val="44"/>
        </w:numPr>
        <w:spacing w:line="360" w:lineRule="auto"/>
        <w:rPr>
          <w:lang w:val="en-IN"/>
        </w:rPr>
      </w:pPr>
      <w:r w:rsidRPr="00064ECE">
        <w:rPr>
          <w:u w:val="single"/>
          <w:lang w:val="en-IN"/>
        </w:rPr>
        <w:lastRenderedPageBreak/>
        <w:t>Ticketing</w:t>
      </w:r>
      <w:r w:rsidRPr="00064ECE">
        <w:rPr>
          <w:lang w:val="en-IN"/>
        </w:rPr>
        <w:t xml:space="preserve"> </w:t>
      </w:r>
    </w:p>
    <w:p w14:paraId="3C5CC6BB" w14:textId="77777777" w:rsidR="00064ECE" w:rsidRPr="00064ECE" w:rsidRDefault="00064ECE" w:rsidP="00064ECE">
      <w:pPr>
        <w:numPr>
          <w:ilvl w:val="1"/>
          <w:numId w:val="44"/>
        </w:numPr>
        <w:spacing w:line="360" w:lineRule="auto"/>
        <w:rPr>
          <w:lang w:val="en-IN"/>
        </w:rPr>
      </w:pPr>
      <w:r w:rsidRPr="00064ECE">
        <w:rPr>
          <w:lang w:val="en-IN"/>
        </w:rPr>
        <w:t>Name</w:t>
      </w:r>
    </w:p>
    <w:p w14:paraId="4E40BD5D" w14:textId="77777777" w:rsidR="00064ECE" w:rsidRPr="00064ECE" w:rsidRDefault="00064ECE" w:rsidP="00064ECE">
      <w:pPr>
        <w:numPr>
          <w:ilvl w:val="1"/>
          <w:numId w:val="44"/>
        </w:numPr>
        <w:spacing w:line="360" w:lineRule="auto"/>
        <w:rPr>
          <w:lang w:val="en-IN"/>
        </w:rPr>
      </w:pPr>
      <w:r w:rsidRPr="00064ECE">
        <w:rPr>
          <w:lang w:val="en-IN"/>
        </w:rPr>
        <w:t>Destination</w:t>
      </w:r>
    </w:p>
    <w:p w14:paraId="24AD72ED" w14:textId="77777777" w:rsidR="00064ECE" w:rsidRPr="00064ECE" w:rsidRDefault="00064ECE" w:rsidP="00064ECE">
      <w:pPr>
        <w:numPr>
          <w:ilvl w:val="1"/>
          <w:numId w:val="44"/>
        </w:numPr>
        <w:spacing w:line="360" w:lineRule="auto"/>
        <w:rPr>
          <w:lang w:val="en-IN"/>
        </w:rPr>
      </w:pPr>
      <w:r w:rsidRPr="00064ECE">
        <w:rPr>
          <w:lang w:val="en-IN"/>
        </w:rPr>
        <w:t>Fare calculation</w:t>
      </w:r>
    </w:p>
    <w:p w14:paraId="29E8A7E3" w14:textId="2A8593CF" w:rsidR="00064ECE" w:rsidRDefault="00064ECE" w:rsidP="00064ECE">
      <w:pPr>
        <w:pStyle w:val="ListParagraph"/>
        <w:numPr>
          <w:ilvl w:val="1"/>
          <w:numId w:val="44"/>
        </w:numPr>
        <w:spacing w:line="360" w:lineRule="auto"/>
        <w:rPr>
          <w:lang w:val="en-IN"/>
        </w:rPr>
      </w:pPr>
      <w:r w:rsidRPr="00064ECE">
        <w:rPr>
          <w:lang w:val="en-IN"/>
        </w:rPr>
        <w:t>Face Detection, Capture &amp; Storing</w:t>
      </w:r>
    </w:p>
    <w:p w14:paraId="61843BB2" w14:textId="77777777" w:rsidR="00326DF7" w:rsidRPr="00326DF7" w:rsidRDefault="00326DF7" w:rsidP="00326DF7">
      <w:pPr>
        <w:spacing w:line="360" w:lineRule="auto"/>
        <w:rPr>
          <w:lang w:val="en-IN"/>
        </w:rPr>
      </w:pPr>
    </w:p>
    <w:p w14:paraId="27B9A559" w14:textId="5CE711D8" w:rsidR="00FD3D2E" w:rsidRPr="00FD3D2E" w:rsidRDefault="00064ECE" w:rsidP="00FD3D2E">
      <w:pPr>
        <w:spacing w:line="360" w:lineRule="auto"/>
        <w:rPr>
          <w:b/>
          <w:bCs/>
        </w:rPr>
      </w:pPr>
      <w:r w:rsidRPr="00064ECE">
        <w:rPr>
          <w:b/>
          <w:bCs/>
        </w:rPr>
        <w:t>Station Table</w:t>
      </w:r>
    </w:p>
    <w:p w14:paraId="6CB3D811" w14:textId="6576CF09" w:rsidR="00FD3D2E" w:rsidRDefault="00064ECE" w:rsidP="00FD3D2E">
      <w:pPr>
        <w:spacing w:line="360" w:lineRule="auto"/>
        <w:rPr>
          <w:b/>
          <w:bCs/>
          <w:lang w:val="en-IN"/>
        </w:rPr>
      </w:pPr>
      <w:r>
        <w:rPr>
          <w:noProof/>
        </w:rPr>
        <w:drawing>
          <wp:inline distT="0" distB="0" distL="0" distR="0" wp14:anchorId="481A3C7D" wp14:editId="541FB7F7">
            <wp:extent cx="5943600" cy="1308735"/>
            <wp:effectExtent l="0" t="0" r="0" b="5715"/>
            <wp:docPr id="1" name="table">
              <a:extLst xmlns:a="http://schemas.openxmlformats.org/drawingml/2006/main">
                <a:ext uri="{FF2B5EF4-FFF2-40B4-BE49-F238E27FC236}">
                  <a16:creationId xmlns:a16="http://schemas.microsoft.com/office/drawing/2014/main" id="{74B6C93A-39F0-4C8C-BD5F-73FDE6D5A9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4B6C93A-39F0-4C8C-BD5F-73FDE6D5A902}"/>
                        </a:ext>
                      </a:extLst>
                    </pic:cNvPr>
                    <pic:cNvPicPr>
                      <a:picLocks noChangeAspect="1"/>
                    </pic:cNvPicPr>
                  </pic:nvPicPr>
                  <pic:blipFill>
                    <a:blip r:embed="rId17"/>
                    <a:stretch>
                      <a:fillRect/>
                    </a:stretch>
                  </pic:blipFill>
                  <pic:spPr>
                    <a:xfrm>
                      <a:off x="0" y="0"/>
                      <a:ext cx="5943600" cy="1308735"/>
                    </a:xfrm>
                    <a:prstGeom prst="rect">
                      <a:avLst/>
                    </a:prstGeom>
                  </pic:spPr>
                </pic:pic>
              </a:graphicData>
            </a:graphic>
          </wp:inline>
        </w:drawing>
      </w:r>
    </w:p>
    <w:p w14:paraId="19F1661C" w14:textId="77777777" w:rsidR="00064ECE" w:rsidRPr="00FD3D2E" w:rsidRDefault="00064ECE" w:rsidP="00FD3D2E">
      <w:pPr>
        <w:spacing w:line="360" w:lineRule="auto"/>
        <w:rPr>
          <w:b/>
          <w:bCs/>
          <w:lang w:val="en-IN"/>
        </w:rPr>
      </w:pPr>
    </w:p>
    <w:p w14:paraId="301C5615" w14:textId="1E5FBBA3" w:rsidR="00932EBE" w:rsidRDefault="00064ECE" w:rsidP="00932EBE">
      <w:pPr>
        <w:spacing w:line="360" w:lineRule="auto"/>
        <w:rPr>
          <w:b/>
          <w:bCs/>
        </w:rPr>
      </w:pPr>
      <w:r w:rsidRPr="00064ECE">
        <w:rPr>
          <w:b/>
          <w:bCs/>
        </w:rPr>
        <w:t>Passenger Table</w:t>
      </w:r>
    </w:p>
    <w:p w14:paraId="59AE2B1D" w14:textId="2CAB49C7" w:rsidR="00932EBE" w:rsidRDefault="00326DF7" w:rsidP="00932EBE">
      <w:pPr>
        <w:spacing w:line="360" w:lineRule="auto"/>
        <w:rPr>
          <w:b/>
          <w:bCs/>
          <w:lang w:val="en-IN"/>
        </w:rPr>
      </w:pPr>
      <w:r>
        <w:rPr>
          <w:noProof/>
        </w:rPr>
        <w:drawing>
          <wp:inline distT="0" distB="0" distL="0" distR="0" wp14:anchorId="1F8A55D7" wp14:editId="664CC745">
            <wp:extent cx="5943600" cy="2268855"/>
            <wp:effectExtent l="0" t="0" r="0" b="0"/>
            <wp:docPr id="3" name="table" descr="Table&#10;&#10;Description automatically generated">
              <a:extLst xmlns:a="http://schemas.openxmlformats.org/drawingml/2006/main">
                <a:ext uri="{FF2B5EF4-FFF2-40B4-BE49-F238E27FC236}">
                  <a16:creationId xmlns:a16="http://schemas.microsoft.com/office/drawing/2014/main" id="{1945022C-96D8-4CC2-9608-9EEB2DF943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Table&#10;&#10;Description automatically generated">
                      <a:extLst>
                        <a:ext uri="{FF2B5EF4-FFF2-40B4-BE49-F238E27FC236}">
                          <a16:creationId xmlns:a16="http://schemas.microsoft.com/office/drawing/2014/main" id="{1945022C-96D8-4CC2-9608-9EEB2DF94314}"/>
                        </a:ext>
                      </a:extLst>
                    </pic:cNvPr>
                    <pic:cNvPicPr>
                      <a:picLocks noChangeAspect="1"/>
                    </pic:cNvPicPr>
                  </pic:nvPicPr>
                  <pic:blipFill>
                    <a:blip r:embed="rId18"/>
                    <a:stretch>
                      <a:fillRect/>
                    </a:stretch>
                  </pic:blipFill>
                  <pic:spPr>
                    <a:xfrm>
                      <a:off x="0" y="0"/>
                      <a:ext cx="5943600" cy="2268855"/>
                    </a:xfrm>
                    <a:prstGeom prst="rect">
                      <a:avLst/>
                    </a:prstGeom>
                  </pic:spPr>
                </pic:pic>
              </a:graphicData>
            </a:graphic>
          </wp:inline>
        </w:drawing>
      </w:r>
    </w:p>
    <w:p w14:paraId="70DBA77A" w14:textId="2BF281F9" w:rsidR="00326DF7" w:rsidRDefault="00326DF7">
      <w:pPr>
        <w:rPr>
          <w:b/>
          <w:bCs/>
          <w:lang w:val="en-IN"/>
        </w:rPr>
      </w:pPr>
      <w:r>
        <w:rPr>
          <w:b/>
          <w:bCs/>
          <w:lang w:val="en-IN"/>
        </w:rPr>
        <w:br w:type="page"/>
      </w:r>
    </w:p>
    <w:p w14:paraId="2DA744F0" w14:textId="49DFCBAB" w:rsidR="000645A9" w:rsidRPr="000645A9" w:rsidRDefault="000645A9" w:rsidP="00932EBE">
      <w:pPr>
        <w:spacing w:line="360" w:lineRule="auto"/>
        <w:rPr>
          <w:b/>
          <w:bCs/>
        </w:rPr>
      </w:pPr>
      <w:r w:rsidRPr="00326DF7">
        <w:rPr>
          <w:b/>
          <w:bCs/>
        </w:rPr>
        <w:lastRenderedPageBreak/>
        <w:t>Use-Case Diagram</w:t>
      </w:r>
    </w:p>
    <w:p w14:paraId="1170FD42" w14:textId="09123114" w:rsidR="00932EBE" w:rsidRDefault="000645A9" w:rsidP="00932EBE">
      <w:pPr>
        <w:spacing w:line="360" w:lineRule="auto"/>
        <w:rPr>
          <w:b/>
          <w:bCs/>
          <w:lang w:val="en-IN"/>
        </w:rPr>
      </w:pPr>
      <w:r w:rsidRPr="000645A9">
        <w:rPr>
          <w:b/>
          <w:bCs/>
          <w:lang w:val="en-IN"/>
        </w:rPr>
        <w:drawing>
          <wp:inline distT="0" distB="0" distL="0" distR="0" wp14:anchorId="1E13025C" wp14:editId="659E683F">
            <wp:extent cx="5943600" cy="41808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5943600" cy="4180840"/>
                    </a:xfrm>
                    <a:prstGeom prst="rect">
                      <a:avLst/>
                    </a:prstGeom>
                  </pic:spPr>
                </pic:pic>
              </a:graphicData>
            </a:graphic>
          </wp:inline>
        </w:drawing>
      </w:r>
    </w:p>
    <w:p w14:paraId="57E8C35C" w14:textId="77777777" w:rsidR="00923BC1" w:rsidRDefault="00923BC1" w:rsidP="000645A9">
      <w:pPr>
        <w:spacing w:line="360" w:lineRule="auto"/>
        <w:rPr>
          <w:b/>
          <w:bCs/>
          <w:lang w:val="en-IN"/>
        </w:rPr>
      </w:pPr>
    </w:p>
    <w:p w14:paraId="464EA43D" w14:textId="77777777" w:rsidR="00923BC1" w:rsidRDefault="00923BC1" w:rsidP="000645A9">
      <w:pPr>
        <w:spacing w:line="360" w:lineRule="auto"/>
        <w:rPr>
          <w:b/>
          <w:bCs/>
          <w:lang w:val="en-IN"/>
        </w:rPr>
      </w:pPr>
    </w:p>
    <w:p w14:paraId="563D2867" w14:textId="77777777" w:rsidR="00923BC1" w:rsidRDefault="00923BC1" w:rsidP="000645A9">
      <w:pPr>
        <w:spacing w:line="360" w:lineRule="auto"/>
        <w:rPr>
          <w:b/>
          <w:bCs/>
          <w:lang w:val="en-IN"/>
        </w:rPr>
      </w:pPr>
    </w:p>
    <w:p w14:paraId="5BA5C3D0" w14:textId="77777777" w:rsidR="00923BC1" w:rsidRDefault="00923BC1" w:rsidP="000645A9">
      <w:pPr>
        <w:spacing w:line="360" w:lineRule="auto"/>
        <w:rPr>
          <w:b/>
          <w:bCs/>
          <w:lang w:val="en-IN"/>
        </w:rPr>
      </w:pPr>
    </w:p>
    <w:p w14:paraId="55B32711" w14:textId="77777777" w:rsidR="00923BC1" w:rsidRDefault="00923BC1" w:rsidP="000645A9">
      <w:pPr>
        <w:spacing w:line="360" w:lineRule="auto"/>
        <w:rPr>
          <w:b/>
          <w:bCs/>
          <w:lang w:val="en-IN"/>
        </w:rPr>
      </w:pPr>
    </w:p>
    <w:p w14:paraId="6085D4D8" w14:textId="77777777" w:rsidR="00923BC1" w:rsidRDefault="00923BC1" w:rsidP="000645A9">
      <w:pPr>
        <w:spacing w:line="360" w:lineRule="auto"/>
        <w:rPr>
          <w:b/>
          <w:bCs/>
          <w:lang w:val="en-IN"/>
        </w:rPr>
      </w:pPr>
    </w:p>
    <w:p w14:paraId="767E3110" w14:textId="77777777" w:rsidR="00923BC1" w:rsidRDefault="00923BC1" w:rsidP="000645A9">
      <w:pPr>
        <w:spacing w:line="360" w:lineRule="auto"/>
        <w:rPr>
          <w:b/>
          <w:bCs/>
          <w:lang w:val="en-IN"/>
        </w:rPr>
      </w:pPr>
    </w:p>
    <w:p w14:paraId="7919A8A5" w14:textId="77777777" w:rsidR="00923BC1" w:rsidRDefault="00923BC1" w:rsidP="000645A9">
      <w:pPr>
        <w:spacing w:line="360" w:lineRule="auto"/>
        <w:rPr>
          <w:b/>
          <w:bCs/>
          <w:lang w:val="en-IN"/>
        </w:rPr>
      </w:pPr>
    </w:p>
    <w:p w14:paraId="6F30FB87" w14:textId="77777777" w:rsidR="00923BC1" w:rsidRDefault="00923BC1" w:rsidP="000645A9">
      <w:pPr>
        <w:spacing w:line="360" w:lineRule="auto"/>
        <w:rPr>
          <w:b/>
          <w:bCs/>
          <w:lang w:val="en-IN"/>
        </w:rPr>
      </w:pPr>
    </w:p>
    <w:p w14:paraId="20166B91" w14:textId="77777777" w:rsidR="00923BC1" w:rsidRDefault="00923BC1" w:rsidP="000645A9">
      <w:pPr>
        <w:spacing w:line="360" w:lineRule="auto"/>
        <w:rPr>
          <w:b/>
          <w:bCs/>
          <w:lang w:val="en-IN"/>
        </w:rPr>
      </w:pPr>
    </w:p>
    <w:p w14:paraId="26C3BFDE" w14:textId="77777777" w:rsidR="00923BC1" w:rsidRDefault="00923BC1" w:rsidP="000645A9">
      <w:pPr>
        <w:spacing w:line="360" w:lineRule="auto"/>
        <w:rPr>
          <w:b/>
          <w:bCs/>
          <w:lang w:val="en-IN"/>
        </w:rPr>
      </w:pPr>
    </w:p>
    <w:p w14:paraId="45426A07" w14:textId="77777777" w:rsidR="00923BC1" w:rsidRDefault="00923BC1" w:rsidP="000645A9">
      <w:pPr>
        <w:spacing w:line="360" w:lineRule="auto"/>
        <w:rPr>
          <w:b/>
          <w:bCs/>
          <w:lang w:val="en-IN"/>
        </w:rPr>
      </w:pPr>
    </w:p>
    <w:p w14:paraId="7BF308F4" w14:textId="77777777" w:rsidR="00923BC1" w:rsidRDefault="00923BC1" w:rsidP="000645A9">
      <w:pPr>
        <w:spacing w:line="360" w:lineRule="auto"/>
        <w:rPr>
          <w:b/>
          <w:bCs/>
          <w:lang w:val="en-IN"/>
        </w:rPr>
      </w:pPr>
    </w:p>
    <w:p w14:paraId="100B13D7" w14:textId="77777777" w:rsidR="00923BC1" w:rsidRDefault="00923BC1" w:rsidP="000645A9">
      <w:pPr>
        <w:spacing w:line="360" w:lineRule="auto"/>
        <w:rPr>
          <w:b/>
          <w:bCs/>
          <w:lang w:val="en-IN"/>
        </w:rPr>
      </w:pPr>
    </w:p>
    <w:p w14:paraId="00C2A7B8" w14:textId="1404D74E" w:rsidR="00923BC1" w:rsidRPr="00923BC1" w:rsidRDefault="000645A9" w:rsidP="00932EBE">
      <w:pPr>
        <w:spacing w:line="360" w:lineRule="auto"/>
        <w:rPr>
          <w:b/>
          <w:bCs/>
          <w:lang w:val="en-IN"/>
        </w:rPr>
      </w:pPr>
      <w:r w:rsidRPr="000645A9">
        <w:rPr>
          <w:b/>
          <w:bCs/>
          <w:lang w:val="en-IN"/>
        </w:rPr>
        <w:lastRenderedPageBreak/>
        <w:t>SCREENSHOTS</w:t>
      </w:r>
    </w:p>
    <w:p w14:paraId="19F17255" w14:textId="18C487A8" w:rsidR="00932EBE" w:rsidRDefault="00923BC1" w:rsidP="00932EBE">
      <w:pPr>
        <w:spacing w:line="360" w:lineRule="auto"/>
        <w:rPr>
          <w:b/>
          <w:bCs/>
          <w:lang w:val="en-IN"/>
        </w:rPr>
      </w:pPr>
      <w:r>
        <w:rPr>
          <w:noProof/>
        </w:rPr>
        <w:drawing>
          <wp:inline distT="0" distB="0" distL="0" distR="0" wp14:anchorId="51A483F0" wp14:editId="2F666571">
            <wp:extent cx="5382376" cy="4525006"/>
            <wp:effectExtent l="0" t="0" r="8890" b="9525"/>
            <wp:docPr id="6"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82376" cy="4525006"/>
                    </a:xfrm>
                    <a:prstGeom prst="rect">
                      <a:avLst/>
                    </a:prstGeom>
                  </pic:spPr>
                </pic:pic>
              </a:graphicData>
            </a:graphic>
          </wp:inline>
        </w:drawing>
      </w:r>
    </w:p>
    <w:p w14:paraId="1FB32D97" w14:textId="4A93C423" w:rsidR="00932EBE" w:rsidRPr="00932EBE" w:rsidRDefault="00923BC1" w:rsidP="00932EBE">
      <w:pPr>
        <w:spacing w:line="360" w:lineRule="auto"/>
        <w:rPr>
          <w:b/>
          <w:bCs/>
          <w:lang w:val="en-IN"/>
        </w:rPr>
      </w:pPr>
      <w:r>
        <w:rPr>
          <w:noProof/>
        </w:rPr>
        <w:drawing>
          <wp:inline distT="0" distB="0" distL="0" distR="0" wp14:anchorId="21D852ED" wp14:editId="7763B819">
            <wp:extent cx="4175760" cy="3140622"/>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17507" cy="3172020"/>
                    </a:xfrm>
                    <a:prstGeom prst="rect">
                      <a:avLst/>
                    </a:prstGeom>
                  </pic:spPr>
                </pic:pic>
              </a:graphicData>
            </a:graphic>
          </wp:inline>
        </w:drawing>
      </w:r>
    </w:p>
    <w:p w14:paraId="40BAA324" w14:textId="4D2B69AB" w:rsidR="00932EBE" w:rsidRDefault="00923BC1" w:rsidP="00DF4830">
      <w:pPr>
        <w:spacing w:line="360" w:lineRule="auto"/>
      </w:pPr>
      <w:r>
        <w:rPr>
          <w:noProof/>
        </w:rPr>
        <w:lastRenderedPageBreak/>
        <w:drawing>
          <wp:inline distT="0" distB="0" distL="0" distR="0" wp14:anchorId="798FA68A" wp14:editId="0B36B787">
            <wp:extent cx="4780974" cy="2606040"/>
            <wp:effectExtent l="0" t="0" r="635" b="3810"/>
            <wp:docPr id="8"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Graphical user interface, text, application, chat or text message&#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87629" cy="2609668"/>
                    </a:xfrm>
                    <a:prstGeom prst="rect">
                      <a:avLst/>
                    </a:prstGeom>
                  </pic:spPr>
                </pic:pic>
              </a:graphicData>
            </a:graphic>
          </wp:inline>
        </w:drawing>
      </w:r>
    </w:p>
    <w:p w14:paraId="1581A4BC" w14:textId="77777777" w:rsidR="00923BC1" w:rsidRDefault="00923BC1" w:rsidP="00DF4830">
      <w:pPr>
        <w:spacing w:line="360" w:lineRule="auto"/>
      </w:pPr>
    </w:p>
    <w:p w14:paraId="0F126FA2" w14:textId="2555C5E0" w:rsidR="00923BC1" w:rsidRDefault="001127F5" w:rsidP="00DF4830">
      <w:pPr>
        <w:spacing w:line="360" w:lineRule="auto"/>
      </w:pPr>
      <w:r>
        <w:rPr>
          <w:noProof/>
        </w:rPr>
        <w:drawing>
          <wp:inline distT="0" distB="0" distL="0" distR="0" wp14:anchorId="798297D0" wp14:editId="4F41AB4F">
            <wp:extent cx="5943600" cy="4406265"/>
            <wp:effectExtent l="0" t="0" r="0" b="0"/>
            <wp:docPr id="9" name="Picture 4"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A picture containing text, person, orang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06265"/>
                    </a:xfrm>
                    <a:prstGeom prst="rect">
                      <a:avLst/>
                    </a:prstGeom>
                  </pic:spPr>
                </pic:pic>
              </a:graphicData>
            </a:graphic>
          </wp:inline>
        </w:drawing>
      </w:r>
    </w:p>
    <w:p w14:paraId="6694E37C" w14:textId="78E80654" w:rsidR="001127F5" w:rsidRDefault="001127F5" w:rsidP="00DF4830">
      <w:pPr>
        <w:spacing w:line="360" w:lineRule="auto"/>
      </w:pPr>
    </w:p>
    <w:p w14:paraId="7847AF23" w14:textId="77777777" w:rsidR="001127F5" w:rsidRDefault="001127F5" w:rsidP="00DF4830">
      <w:pPr>
        <w:spacing w:line="360" w:lineRule="auto"/>
      </w:pPr>
    </w:p>
    <w:p w14:paraId="39802520" w14:textId="77777777" w:rsidR="00923BC1" w:rsidRPr="00932EBE" w:rsidRDefault="00923BC1" w:rsidP="00DF4830">
      <w:pPr>
        <w:spacing w:line="360" w:lineRule="auto"/>
      </w:pPr>
    </w:p>
    <w:p w14:paraId="107D98C8" w14:textId="4BB181AF" w:rsidR="001127F5" w:rsidRDefault="001127F5" w:rsidP="001127F5">
      <w:pPr>
        <w:spacing w:line="360" w:lineRule="auto"/>
        <w:rPr>
          <w:b/>
          <w:sz w:val="32"/>
          <w:szCs w:val="32"/>
          <w:u w:val="single"/>
        </w:rPr>
      </w:pPr>
      <w:r>
        <w:rPr>
          <w:noProof/>
        </w:rPr>
        <w:lastRenderedPageBreak/>
        <w:drawing>
          <wp:inline distT="0" distB="0" distL="0" distR="0" wp14:anchorId="5659432E" wp14:editId="3973188C">
            <wp:extent cx="3048000" cy="1621666"/>
            <wp:effectExtent l="0" t="0" r="0" b="0"/>
            <wp:docPr id="4"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621666"/>
                    </a:xfrm>
                    <a:prstGeom prst="rect">
                      <a:avLst/>
                    </a:prstGeom>
                  </pic:spPr>
                </pic:pic>
              </a:graphicData>
            </a:graphic>
          </wp:inline>
        </w:drawing>
      </w:r>
    </w:p>
    <w:p w14:paraId="73C8EFE3" w14:textId="723EA16A" w:rsidR="001127F5" w:rsidRDefault="001127F5" w:rsidP="001127F5">
      <w:pPr>
        <w:spacing w:line="360" w:lineRule="auto"/>
        <w:rPr>
          <w:b/>
          <w:sz w:val="32"/>
          <w:szCs w:val="32"/>
          <w:u w:val="single"/>
        </w:rPr>
      </w:pPr>
    </w:p>
    <w:p w14:paraId="67C344E2" w14:textId="52947CB9" w:rsidR="001127F5" w:rsidRDefault="001127F5" w:rsidP="001127F5">
      <w:pPr>
        <w:spacing w:line="360" w:lineRule="auto"/>
        <w:rPr>
          <w:b/>
          <w:sz w:val="32"/>
          <w:szCs w:val="32"/>
          <w:u w:val="single"/>
        </w:rPr>
      </w:pPr>
      <w:r>
        <w:rPr>
          <w:noProof/>
        </w:rPr>
        <w:drawing>
          <wp:inline distT="0" distB="0" distL="0" distR="0" wp14:anchorId="2581A8A4" wp14:editId="7A2F5079">
            <wp:extent cx="2557596" cy="1904999"/>
            <wp:effectExtent l="0" t="0" r="0" b="635"/>
            <wp:docPr id="10"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Graphical user interface, application&#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57596" cy="1904999"/>
                    </a:xfrm>
                    <a:prstGeom prst="rect">
                      <a:avLst/>
                    </a:prstGeom>
                  </pic:spPr>
                </pic:pic>
              </a:graphicData>
            </a:graphic>
          </wp:inline>
        </w:drawing>
      </w:r>
    </w:p>
    <w:p w14:paraId="3965AC38" w14:textId="77777777" w:rsidR="001127F5" w:rsidRDefault="001127F5">
      <w:pPr>
        <w:rPr>
          <w:b/>
          <w:sz w:val="32"/>
          <w:szCs w:val="32"/>
          <w:u w:val="single"/>
        </w:rPr>
      </w:pPr>
      <w:r>
        <w:rPr>
          <w:b/>
          <w:sz w:val="32"/>
          <w:szCs w:val="32"/>
          <w:u w:val="single"/>
        </w:rPr>
        <w:br w:type="page"/>
      </w:r>
    </w:p>
    <w:p w14:paraId="0EB8E108" w14:textId="0C8CA056" w:rsidR="001127F5" w:rsidRDefault="001127F5" w:rsidP="001127F5">
      <w:pPr>
        <w:rPr>
          <w:b/>
          <w:sz w:val="28"/>
          <w:szCs w:val="28"/>
        </w:rPr>
      </w:pPr>
      <w:r>
        <w:rPr>
          <w:b/>
          <w:sz w:val="28"/>
          <w:szCs w:val="28"/>
        </w:rPr>
        <w:lastRenderedPageBreak/>
        <w:t>CONCLUSION</w:t>
      </w:r>
    </w:p>
    <w:p w14:paraId="09EFBB5E" w14:textId="3810ED65" w:rsidR="001127F5" w:rsidRPr="001127F5" w:rsidRDefault="001127F5" w:rsidP="001127F5">
      <w:pPr>
        <w:rPr>
          <w:bCs/>
        </w:rPr>
      </w:pPr>
      <w:r w:rsidRPr="001127F5">
        <w:rPr>
          <w:bCs/>
        </w:rPr>
        <w:t>We are trying to create a convenient and time saving ticketing model for metro rail ticketing with the help of face recognition technique.</w:t>
      </w:r>
    </w:p>
    <w:p w14:paraId="420818F0" w14:textId="77777777" w:rsidR="001127F5" w:rsidRDefault="001127F5" w:rsidP="00DF4830">
      <w:pPr>
        <w:spacing w:line="360" w:lineRule="auto"/>
        <w:jc w:val="center"/>
        <w:rPr>
          <w:b/>
          <w:sz w:val="32"/>
          <w:szCs w:val="32"/>
          <w:u w:val="single"/>
        </w:rPr>
      </w:pPr>
    </w:p>
    <w:p w14:paraId="62B5409C" w14:textId="77777777" w:rsidR="001127F5" w:rsidRDefault="001127F5" w:rsidP="001127F5">
      <w:pPr>
        <w:spacing w:line="360" w:lineRule="auto"/>
        <w:rPr>
          <w:b/>
          <w:sz w:val="32"/>
          <w:szCs w:val="32"/>
          <w:u w:val="single"/>
        </w:rPr>
      </w:pPr>
    </w:p>
    <w:sectPr w:rsidR="001127F5" w:rsidSect="00483974">
      <w:footerReference w:type="default" r:id="rId26"/>
      <w:footerReference w:type="first" r:id="rId27"/>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DF254" w14:textId="77777777" w:rsidR="003672A8" w:rsidRDefault="003672A8" w:rsidP="006028BA">
      <w:r>
        <w:separator/>
      </w:r>
    </w:p>
  </w:endnote>
  <w:endnote w:type="continuationSeparator" w:id="0">
    <w:p w14:paraId="144FFA14" w14:textId="77777777" w:rsidR="003672A8" w:rsidRDefault="003672A8" w:rsidP="006028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F8F4E" w14:textId="77777777" w:rsidR="00535A25" w:rsidRDefault="00535A25">
    <w:pPr>
      <w:pStyle w:val="Footer"/>
      <w:jc w:val="right"/>
    </w:pPr>
  </w:p>
  <w:p w14:paraId="57899B5F" w14:textId="77777777" w:rsidR="00535A25" w:rsidRDefault="00535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7FE2" w14:textId="77777777" w:rsidR="00535A25" w:rsidRDefault="00535A25">
    <w:pPr>
      <w:pStyle w:val="Footer"/>
      <w:jc w:val="right"/>
    </w:pPr>
  </w:p>
  <w:p w14:paraId="4B6DEAFA" w14:textId="77777777" w:rsidR="00535A25" w:rsidRDefault="00535A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C591" w14:textId="77777777" w:rsidR="00535A25" w:rsidRDefault="00535A25">
    <w:pPr>
      <w:pStyle w:val="Footer"/>
      <w:jc w:val="right"/>
    </w:pPr>
  </w:p>
  <w:p w14:paraId="13133F98" w14:textId="77777777" w:rsidR="00535A25" w:rsidRDefault="00535A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6776" w14:textId="77777777" w:rsidR="00535A25" w:rsidRDefault="00535A25">
    <w:pPr>
      <w:pStyle w:val="Footer"/>
      <w:jc w:val="right"/>
    </w:pPr>
  </w:p>
  <w:p w14:paraId="42651DBE" w14:textId="77777777" w:rsidR="00535A25" w:rsidRDefault="00535A2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D93A7" w14:textId="77777777" w:rsidR="00535A25" w:rsidRDefault="00535A25">
    <w:pPr>
      <w:pStyle w:val="Footer"/>
      <w:jc w:val="right"/>
    </w:pPr>
    <w:r>
      <w:fldChar w:fldCharType="begin"/>
    </w:r>
    <w:r>
      <w:instrText xml:space="preserve"> PAGE   \* MERGEFORMAT </w:instrText>
    </w:r>
    <w:r>
      <w:fldChar w:fldCharType="separate"/>
    </w:r>
    <w:r w:rsidR="00875F9E">
      <w:rPr>
        <w:noProof/>
      </w:rPr>
      <w:t>i</w:t>
    </w:r>
    <w:r>
      <w:rPr>
        <w:noProof/>
      </w:rPr>
      <w:fldChar w:fldCharType="end"/>
    </w:r>
  </w:p>
  <w:p w14:paraId="14F627E4" w14:textId="77777777" w:rsidR="00535A25" w:rsidRDefault="00535A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1E16" w14:textId="77777777" w:rsidR="00535A25" w:rsidRDefault="00535A25">
    <w:pPr>
      <w:pStyle w:val="Footer"/>
      <w:jc w:val="right"/>
    </w:pPr>
  </w:p>
  <w:p w14:paraId="3F33FB92" w14:textId="77777777" w:rsidR="00535A25" w:rsidRDefault="00535A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197828"/>
      <w:docPartObj>
        <w:docPartGallery w:val="Page Numbers (Bottom of Page)"/>
        <w:docPartUnique/>
      </w:docPartObj>
    </w:sdtPr>
    <w:sdtEndPr>
      <w:rPr>
        <w:color w:val="7F7F7F" w:themeColor="background1" w:themeShade="7F"/>
        <w:spacing w:val="60"/>
      </w:rPr>
    </w:sdtEndPr>
    <w:sdtContent>
      <w:p w14:paraId="5C9C2F62" w14:textId="2007E307" w:rsidR="00535A25" w:rsidRDefault="00535A25" w:rsidP="00F55C02">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277CE9" w:rsidRPr="00277CE9">
          <w:rPr>
            <w:b/>
            <w:bCs/>
            <w:noProof/>
          </w:rPr>
          <w:t>22</w:t>
        </w:r>
        <w:r>
          <w:rPr>
            <w:b/>
            <w:bCs/>
            <w:noProof/>
          </w:rPr>
          <w:fldChar w:fldCharType="end"/>
        </w:r>
        <w:r>
          <w:rPr>
            <w:b/>
            <w:bCs/>
          </w:rPr>
          <w:t xml:space="preserve"> | </w:t>
        </w:r>
        <w:r>
          <w:rPr>
            <w:color w:val="7F7F7F" w:themeColor="background1" w:themeShade="7F"/>
            <w:spacing w:val="60"/>
          </w:rPr>
          <w:t>Page</w:t>
        </w:r>
      </w:p>
    </w:sdtContent>
  </w:sdt>
  <w:p w14:paraId="5B254084" w14:textId="77777777" w:rsidR="00535A25" w:rsidRDefault="00535A2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433789"/>
      <w:docPartObj>
        <w:docPartGallery w:val="Page Numbers (Bottom of Page)"/>
        <w:docPartUnique/>
      </w:docPartObj>
    </w:sdtPr>
    <w:sdtEndPr>
      <w:rPr>
        <w:color w:val="7F7F7F" w:themeColor="background1" w:themeShade="7F"/>
        <w:spacing w:val="60"/>
      </w:rPr>
    </w:sdtEndPr>
    <w:sdtContent>
      <w:p w14:paraId="1FC6169B" w14:textId="69B4F276" w:rsidR="00483974" w:rsidRDefault="00483974" w:rsidP="00F4466B">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D6B6640" w14:textId="77777777" w:rsidR="00535A25" w:rsidRDefault="00535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BF243" w14:textId="77777777" w:rsidR="003672A8" w:rsidRDefault="003672A8" w:rsidP="006028BA">
      <w:r>
        <w:separator/>
      </w:r>
    </w:p>
  </w:footnote>
  <w:footnote w:type="continuationSeparator" w:id="0">
    <w:p w14:paraId="5D842A0E" w14:textId="77777777" w:rsidR="003672A8" w:rsidRDefault="003672A8" w:rsidP="006028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pStyle w:val="Heading5"/>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pStyle w:val="Heading7"/>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2" w15:restartNumberingAfterBreak="0">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3" w15:restartNumberingAfterBreak="0">
    <w:nsid w:val="002E0CAC"/>
    <w:multiLevelType w:val="hybridMultilevel"/>
    <w:tmpl w:val="C3AC553C"/>
    <w:lvl w:ilvl="0" w:tplc="3578977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2F22F9A"/>
    <w:multiLevelType w:val="hybridMultilevel"/>
    <w:tmpl w:val="E12E4F94"/>
    <w:lvl w:ilvl="0" w:tplc="35789774">
      <w:start w:val="1"/>
      <w:numFmt w:val="bullet"/>
      <w:lvlText w:val="•"/>
      <w:lvlJc w:val="left"/>
      <w:pPr>
        <w:tabs>
          <w:tab w:val="num" w:pos="720"/>
        </w:tabs>
        <w:ind w:left="720" w:hanging="360"/>
      </w:pPr>
      <w:rPr>
        <w:rFonts w:ascii="Arial" w:hAnsi="Arial" w:hint="default"/>
      </w:rPr>
    </w:lvl>
    <w:lvl w:ilvl="1" w:tplc="B18E0662" w:tentative="1">
      <w:start w:val="1"/>
      <w:numFmt w:val="bullet"/>
      <w:lvlText w:val="•"/>
      <w:lvlJc w:val="left"/>
      <w:pPr>
        <w:tabs>
          <w:tab w:val="num" w:pos="1440"/>
        </w:tabs>
        <w:ind w:left="1440" w:hanging="360"/>
      </w:pPr>
      <w:rPr>
        <w:rFonts w:ascii="Arial" w:hAnsi="Arial" w:hint="default"/>
      </w:rPr>
    </w:lvl>
    <w:lvl w:ilvl="2" w:tplc="257209E2" w:tentative="1">
      <w:start w:val="1"/>
      <w:numFmt w:val="bullet"/>
      <w:lvlText w:val="•"/>
      <w:lvlJc w:val="left"/>
      <w:pPr>
        <w:tabs>
          <w:tab w:val="num" w:pos="2160"/>
        </w:tabs>
        <w:ind w:left="2160" w:hanging="360"/>
      </w:pPr>
      <w:rPr>
        <w:rFonts w:ascii="Arial" w:hAnsi="Arial" w:hint="default"/>
      </w:rPr>
    </w:lvl>
    <w:lvl w:ilvl="3" w:tplc="76E4A8A8" w:tentative="1">
      <w:start w:val="1"/>
      <w:numFmt w:val="bullet"/>
      <w:lvlText w:val="•"/>
      <w:lvlJc w:val="left"/>
      <w:pPr>
        <w:tabs>
          <w:tab w:val="num" w:pos="2880"/>
        </w:tabs>
        <w:ind w:left="2880" w:hanging="360"/>
      </w:pPr>
      <w:rPr>
        <w:rFonts w:ascii="Arial" w:hAnsi="Arial" w:hint="default"/>
      </w:rPr>
    </w:lvl>
    <w:lvl w:ilvl="4" w:tplc="BDC4B9C2" w:tentative="1">
      <w:start w:val="1"/>
      <w:numFmt w:val="bullet"/>
      <w:lvlText w:val="•"/>
      <w:lvlJc w:val="left"/>
      <w:pPr>
        <w:tabs>
          <w:tab w:val="num" w:pos="3600"/>
        </w:tabs>
        <w:ind w:left="3600" w:hanging="360"/>
      </w:pPr>
      <w:rPr>
        <w:rFonts w:ascii="Arial" w:hAnsi="Arial" w:hint="default"/>
      </w:rPr>
    </w:lvl>
    <w:lvl w:ilvl="5" w:tplc="E5C4405C" w:tentative="1">
      <w:start w:val="1"/>
      <w:numFmt w:val="bullet"/>
      <w:lvlText w:val="•"/>
      <w:lvlJc w:val="left"/>
      <w:pPr>
        <w:tabs>
          <w:tab w:val="num" w:pos="4320"/>
        </w:tabs>
        <w:ind w:left="4320" w:hanging="360"/>
      </w:pPr>
      <w:rPr>
        <w:rFonts w:ascii="Arial" w:hAnsi="Arial" w:hint="default"/>
      </w:rPr>
    </w:lvl>
    <w:lvl w:ilvl="6" w:tplc="955670A6" w:tentative="1">
      <w:start w:val="1"/>
      <w:numFmt w:val="bullet"/>
      <w:lvlText w:val="•"/>
      <w:lvlJc w:val="left"/>
      <w:pPr>
        <w:tabs>
          <w:tab w:val="num" w:pos="5040"/>
        </w:tabs>
        <w:ind w:left="5040" w:hanging="360"/>
      </w:pPr>
      <w:rPr>
        <w:rFonts w:ascii="Arial" w:hAnsi="Arial" w:hint="default"/>
      </w:rPr>
    </w:lvl>
    <w:lvl w:ilvl="7" w:tplc="0472CEC2" w:tentative="1">
      <w:start w:val="1"/>
      <w:numFmt w:val="bullet"/>
      <w:lvlText w:val="•"/>
      <w:lvlJc w:val="left"/>
      <w:pPr>
        <w:tabs>
          <w:tab w:val="num" w:pos="5760"/>
        </w:tabs>
        <w:ind w:left="5760" w:hanging="360"/>
      </w:pPr>
      <w:rPr>
        <w:rFonts w:ascii="Arial" w:hAnsi="Arial" w:hint="default"/>
      </w:rPr>
    </w:lvl>
    <w:lvl w:ilvl="8" w:tplc="9C784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852798"/>
    <w:multiLevelType w:val="hybridMultilevel"/>
    <w:tmpl w:val="7958B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4B33F1"/>
    <w:multiLevelType w:val="hybridMultilevel"/>
    <w:tmpl w:val="B52620BC"/>
    <w:lvl w:ilvl="0" w:tplc="52D2A29A">
      <w:start w:val="17"/>
      <w:numFmt w:val="decimal"/>
      <w:lvlText w:val="%1."/>
      <w:lvlJc w:val="left"/>
      <w:pPr>
        <w:ind w:left="720" w:hanging="360"/>
      </w:pPr>
      <w:rPr>
        <w:rFonts w:hint="default"/>
        <w:b/>
      </w:rPr>
    </w:lvl>
    <w:lvl w:ilvl="1" w:tplc="73B8C142" w:tentative="1">
      <w:start w:val="1"/>
      <w:numFmt w:val="lowerLetter"/>
      <w:lvlText w:val="%2."/>
      <w:lvlJc w:val="left"/>
      <w:pPr>
        <w:ind w:left="1440" w:hanging="360"/>
      </w:pPr>
    </w:lvl>
    <w:lvl w:ilvl="2" w:tplc="9B0EEB62" w:tentative="1">
      <w:start w:val="1"/>
      <w:numFmt w:val="lowerRoman"/>
      <w:lvlText w:val="%3."/>
      <w:lvlJc w:val="right"/>
      <w:pPr>
        <w:ind w:left="2160" w:hanging="180"/>
      </w:pPr>
    </w:lvl>
    <w:lvl w:ilvl="3" w:tplc="BCB28D08" w:tentative="1">
      <w:start w:val="1"/>
      <w:numFmt w:val="decimal"/>
      <w:lvlText w:val="%4."/>
      <w:lvlJc w:val="left"/>
      <w:pPr>
        <w:ind w:left="2880" w:hanging="360"/>
      </w:pPr>
    </w:lvl>
    <w:lvl w:ilvl="4" w:tplc="E962091C" w:tentative="1">
      <w:start w:val="1"/>
      <w:numFmt w:val="lowerLetter"/>
      <w:lvlText w:val="%5."/>
      <w:lvlJc w:val="left"/>
      <w:pPr>
        <w:ind w:left="3600" w:hanging="360"/>
      </w:pPr>
    </w:lvl>
    <w:lvl w:ilvl="5" w:tplc="BCB274BA" w:tentative="1">
      <w:start w:val="1"/>
      <w:numFmt w:val="lowerRoman"/>
      <w:lvlText w:val="%6."/>
      <w:lvlJc w:val="right"/>
      <w:pPr>
        <w:ind w:left="4320" w:hanging="180"/>
      </w:pPr>
    </w:lvl>
    <w:lvl w:ilvl="6" w:tplc="6D66414A" w:tentative="1">
      <w:start w:val="1"/>
      <w:numFmt w:val="decimal"/>
      <w:lvlText w:val="%7."/>
      <w:lvlJc w:val="left"/>
      <w:pPr>
        <w:ind w:left="5040" w:hanging="360"/>
      </w:pPr>
    </w:lvl>
    <w:lvl w:ilvl="7" w:tplc="06903062" w:tentative="1">
      <w:start w:val="1"/>
      <w:numFmt w:val="lowerLetter"/>
      <w:lvlText w:val="%8."/>
      <w:lvlJc w:val="left"/>
      <w:pPr>
        <w:ind w:left="5760" w:hanging="360"/>
      </w:pPr>
    </w:lvl>
    <w:lvl w:ilvl="8" w:tplc="9BBCF50E" w:tentative="1">
      <w:start w:val="1"/>
      <w:numFmt w:val="lowerRoman"/>
      <w:lvlText w:val="%9."/>
      <w:lvlJc w:val="right"/>
      <w:pPr>
        <w:ind w:left="6480" w:hanging="180"/>
      </w:pPr>
    </w:lvl>
  </w:abstractNum>
  <w:abstractNum w:abstractNumId="7" w15:restartNumberingAfterBreak="0">
    <w:nsid w:val="0E452D6D"/>
    <w:multiLevelType w:val="hybridMultilevel"/>
    <w:tmpl w:val="F03AA092"/>
    <w:lvl w:ilvl="0" w:tplc="35789774">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726E13"/>
    <w:multiLevelType w:val="hybridMultilevel"/>
    <w:tmpl w:val="439045BC"/>
    <w:lvl w:ilvl="0" w:tplc="99781B66">
      <w:start w:val="1"/>
      <w:numFmt w:val="bullet"/>
      <w:lvlText w:val="•"/>
      <w:lvlJc w:val="left"/>
      <w:pPr>
        <w:tabs>
          <w:tab w:val="num" w:pos="720"/>
        </w:tabs>
        <w:ind w:left="720" w:hanging="360"/>
      </w:pPr>
      <w:rPr>
        <w:rFonts w:ascii="Arial" w:hAnsi="Arial" w:hint="default"/>
      </w:rPr>
    </w:lvl>
    <w:lvl w:ilvl="1" w:tplc="9F421A3C" w:tentative="1">
      <w:start w:val="1"/>
      <w:numFmt w:val="bullet"/>
      <w:lvlText w:val="•"/>
      <w:lvlJc w:val="left"/>
      <w:pPr>
        <w:tabs>
          <w:tab w:val="num" w:pos="1440"/>
        </w:tabs>
        <w:ind w:left="1440" w:hanging="360"/>
      </w:pPr>
      <w:rPr>
        <w:rFonts w:ascii="Arial" w:hAnsi="Arial" w:hint="default"/>
      </w:rPr>
    </w:lvl>
    <w:lvl w:ilvl="2" w:tplc="D0725386" w:tentative="1">
      <w:start w:val="1"/>
      <w:numFmt w:val="bullet"/>
      <w:lvlText w:val="•"/>
      <w:lvlJc w:val="left"/>
      <w:pPr>
        <w:tabs>
          <w:tab w:val="num" w:pos="2160"/>
        </w:tabs>
        <w:ind w:left="2160" w:hanging="360"/>
      </w:pPr>
      <w:rPr>
        <w:rFonts w:ascii="Arial" w:hAnsi="Arial" w:hint="default"/>
      </w:rPr>
    </w:lvl>
    <w:lvl w:ilvl="3" w:tplc="ACACC722" w:tentative="1">
      <w:start w:val="1"/>
      <w:numFmt w:val="bullet"/>
      <w:lvlText w:val="•"/>
      <w:lvlJc w:val="left"/>
      <w:pPr>
        <w:tabs>
          <w:tab w:val="num" w:pos="2880"/>
        </w:tabs>
        <w:ind w:left="2880" w:hanging="360"/>
      </w:pPr>
      <w:rPr>
        <w:rFonts w:ascii="Arial" w:hAnsi="Arial" w:hint="default"/>
      </w:rPr>
    </w:lvl>
    <w:lvl w:ilvl="4" w:tplc="196CCCF8" w:tentative="1">
      <w:start w:val="1"/>
      <w:numFmt w:val="bullet"/>
      <w:lvlText w:val="•"/>
      <w:lvlJc w:val="left"/>
      <w:pPr>
        <w:tabs>
          <w:tab w:val="num" w:pos="3600"/>
        </w:tabs>
        <w:ind w:left="3600" w:hanging="360"/>
      </w:pPr>
      <w:rPr>
        <w:rFonts w:ascii="Arial" w:hAnsi="Arial" w:hint="default"/>
      </w:rPr>
    </w:lvl>
    <w:lvl w:ilvl="5" w:tplc="CEB6AAC0" w:tentative="1">
      <w:start w:val="1"/>
      <w:numFmt w:val="bullet"/>
      <w:lvlText w:val="•"/>
      <w:lvlJc w:val="left"/>
      <w:pPr>
        <w:tabs>
          <w:tab w:val="num" w:pos="4320"/>
        </w:tabs>
        <w:ind w:left="4320" w:hanging="360"/>
      </w:pPr>
      <w:rPr>
        <w:rFonts w:ascii="Arial" w:hAnsi="Arial" w:hint="default"/>
      </w:rPr>
    </w:lvl>
    <w:lvl w:ilvl="6" w:tplc="3382840E" w:tentative="1">
      <w:start w:val="1"/>
      <w:numFmt w:val="bullet"/>
      <w:lvlText w:val="•"/>
      <w:lvlJc w:val="left"/>
      <w:pPr>
        <w:tabs>
          <w:tab w:val="num" w:pos="5040"/>
        </w:tabs>
        <w:ind w:left="5040" w:hanging="360"/>
      </w:pPr>
      <w:rPr>
        <w:rFonts w:ascii="Arial" w:hAnsi="Arial" w:hint="default"/>
      </w:rPr>
    </w:lvl>
    <w:lvl w:ilvl="7" w:tplc="9356F26E" w:tentative="1">
      <w:start w:val="1"/>
      <w:numFmt w:val="bullet"/>
      <w:lvlText w:val="•"/>
      <w:lvlJc w:val="left"/>
      <w:pPr>
        <w:tabs>
          <w:tab w:val="num" w:pos="5760"/>
        </w:tabs>
        <w:ind w:left="5760" w:hanging="360"/>
      </w:pPr>
      <w:rPr>
        <w:rFonts w:ascii="Arial" w:hAnsi="Arial" w:hint="default"/>
      </w:rPr>
    </w:lvl>
    <w:lvl w:ilvl="8" w:tplc="0A2E03D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6434DC5"/>
    <w:multiLevelType w:val="multilevel"/>
    <w:tmpl w:val="72300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27773"/>
    <w:multiLevelType w:val="hybridMultilevel"/>
    <w:tmpl w:val="A0AA345C"/>
    <w:lvl w:ilvl="0" w:tplc="22EE85F2">
      <w:start w:val="1"/>
      <w:numFmt w:val="bullet"/>
      <w:lvlText w:val="•"/>
      <w:lvlJc w:val="left"/>
      <w:pPr>
        <w:tabs>
          <w:tab w:val="num" w:pos="720"/>
        </w:tabs>
        <w:ind w:left="720" w:hanging="360"/>
      </w:pPr>
      <w:rPr>
        <w:rFonts w:ascii="Arial" w:hAnsi="Arial" w:hint="default"/>
      </w:rPr>
    </w:lvl>
    <w:lvl w:ilvl="1" w:tplc="33A82DA6" w:tentative="1">
      <w:start w:val="1"/>
      <w:numFmt w:val="bullet"/>
      <w:lvlText w:val="•"/>
      <w:lvlJc w:val="left"/>
      <w:pPr>
        <w:tabs>
          <w:tab w:val="num" w:pos="1440"/>
        </w:tabs>
        <w:ind w:left="1440" w:hanging="360"/>
      </w:pPr>
      <w:rPr>
        <w:rFonts w:ascii="Arial" w:hAnsi="Arial" w:hint="default"/>
      </w:rPr>
    </w:lvl>
    <w:lvl w:ilvl="2" w:tplc="94D2CFF4" w:tentative="1">
      <w:start w:val="1"/>
      <w:numFmt w:val="bullet"/>
      <w:lvlText w:val="•"/>
      <w:lvlJc w:val="left"/>
      <w:pPr>
        <w:tabs>
          <w:tab w:val="num" w:pos="2160"/>
        </w:tabs>
        <w:ind w:left="2160" w:hanging="360"/>
      </w:pPr>
      <w:rPr>
        <w:rFonts w:ascii="Arial" w:hAnsi="Arial" w:hint="default"/>
      </w:rPr>
    </w:lvl>
    <w:lvl w:ilvl="3" w:tplc="3A4CF00A" w:tentative="1">
      <w:start w:val="1"/>
      <w:numFmt w:val="bullet"/>
      <w:lvlText w:val="•"/>
      <w:lvlJc w:val="left"/>
      <w:pPr>
        <w:tabs>
          <w:tab w:val="num" w:pos="2880"/>
        </w:tabs>
        <w:ind w:left="2880" w:hanging="360"/>
      </w:pPr>
      <w:rPr>
        <w:rFonts w:ascii="Arial" w:hAnsi="Arial" w:hint="default"/>
      </w:rPr>
    </w:lvl>
    <w:lvl w:ilvl="4" w:tplc="36662FD0" w:tentative="1">
      <w:start w:val="1"/>
      <w:numFmt w:val="bullet"/>
      <w:lvlText w:val="•"/>
      <w:lvlJc w:val="left"/>
      <w:pPr>
        <w:tabs>
          <w:tab w:val="num" w:pos="3600"/>
        </w:tabs>
        <w:ind w:left="3600" w:hanging="360"/>
      </w:pPr>
      <w:rPr>
        <w:rFonts w:ascii="Arial" w:hAnsi="Arial" w:hint="default"/>
      </w:rPr>
    </w:lvl>
    <w:lvl w:ilvl="5" w:tplc="BB040006" w:tentative="1">
      <w:start w:val="1"/>
      <w:numFmt w:val="bullet"/>
      <w:lvlText w:val="•"/>
      <w:lvlJc w:val="left"/>
      <w:pPr>
        <w:tabs>
          <w:tab w:val="num" w:pos="4320"/>
        </w:tabs>
        <w:ind w:left="4320" w:hanging="360"/>
      </w:pPr>
      <w:rPr>
        <w:rFonts w:ascii="Arial" w:hAnsi="Arial" w:hint="default"/>
      </w:rPr>
    </w:lvl>
    <w:lvl w:ilvl="6" w:tplc="503C855C" w:tentative="1">
      <w:start w:val="1"/>
      <w:numFmt w:val="bullet"/>
      <w:lvlText w:val="•"/>
      <w:lvlJc w:val="left"/>
      <w:pPr>
        <w:tabs>
          <w:tab w:val="num" w:pos="5040"/>
        </w:tabs>
        <w:ind w:left="5040" w:hanging="360"/>
      </w:pPr>
      <w:rPr>
        <w:rFonts w:ascii="Arial" w:hAnsi="Arial" w:hint="default"/>
      </w:rPr>
    </w:lvl>
    <w:lvl w:ilvl="7" w:tplc="A87665B4" w:tentative="1">
      <w:start w:val="1"/>
      <w:numFmt w:val="bullet"/>
      <w:lvlText w:val="•"/>
      <w:lvlJc w:val="left"/>
      <w:pPr>
        <w:tabs>
          <w:tab w:val="num" w:pos="5760"/>
        </w:tabs>
        <w:ind w:left="5760" w:hanging="360"/>
      </w:pPr>
      <w:rPr>
        <w:rFonts w:ascii="Arial" w:hAnsi="Arial" w:hint="default"/>
      </w:rPr>
    </w:lvl>
    <w:lvl w:ilvl="8" w:tplc="393066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CE4F22"/>
    <w:multiLevelType w:val="hybridMultilevel"/>
    <w:tmpl w:val="828EE09A"/>
    <w:lvl w:ilvl="0" w:tplc="81DEAAD0">
      <w:start w:val="1"/>
      <w:numFmt w:val="decimal"/>
      <w:lvlText w:val="%1."/>
      <w:lvlJc w:val="left"/>
      <w:pPr>
        <w:ind w:left="720" w:hanging="360"/>
      </w:pPr>
      <w:rPr>
        <w:rFonts w:hint="default"/>
      </w:rPr>
    </w:lvl>
    <w:lvl w:ilvl="1" w:tplc="75B6359A" w:tentative="1">
      <w:start w:val="1"/>
      <w:numFmt w:val="lowerLetter"/>
      <w:lvlText w:val="%2."/>
      <w:lvlJc w:val="left"/>
      <w:pPr>
        <w:ind w:left="1440" w:hanging="360"/>
      </w:pPr>
    </w:lvl>
    <w:lvl w:ilvl="2" w:tplc="A356A186" w:tentative="1">
      <w:start w:val="1"/>
      <w:numFmt w:val="lowerRoman"/>
      <w:lvlText w:val="%3."/>
      <w:lvlJc w:val="right"/>
      <w:pPr>
        <w:ind w:left="2160" w:hanging="180"/>
      </w:pPr>
    </w:lvl>
    <w:lvl w:ilvl="3" w:tplc="048E25BA" w:tentative="1">
      <w:start w:val="1"/>
      <w:numFmt w:val="decimal"/>
      <w:lvlText w:val="%4."/>
      <w:lvlJc w:val="left"/>
      <w:pPr>
        <w:ind w:left="2880" w:hanging="360"/>
      </w:pPr>
    </w:lvl>
    <w:lvl w:ilvl="4" w:tplc="C4022090" w:tentative="1">
      <w:start w:val="1"/>
      <w:numFmt w:val="lowerLetter"/>
      <w:lvlText w:val="%5."/>
      <w:lvlJc w:val="left"/>
      <w:pPr>
        <w:ind w:left="3600" w:hanging="360"/>
      </w:pPr>
    </w:lvl>
    <w:lvl w:ilvl="5" w:tplc="76AE7B06" w:tentative="1">
      <w:start w:val="1"/>
      <w:numFmt w:val="lowerRoman"/>
      <w:lvlText w:val="%6."/>
      <w:lvlJc w:val="right"/>
      <w:pPr>
        <w:ind w:left="4320" w:hanging="180"/>
      </w:pPr>
    </w:lvl>
    <w:lvl w:ilvl="6" w:tplc="37FE54BE" w:tentative="1">
      <w:start w:val="1"/>
      <w:numFmt w:val="decimal"/>
      <w:lvlText w:val="%7."/>
      <w:lvlJc w:val="left"/>
      <w:pPr>
        <w:ind w:left="5040" w:hanging="360"/>
      </w:pPr>
    </w:lvl>
    <w:lvl w:ilvl="7" w:tplc="8F5C25F8" w:tentative="1">
      <w:start w:val="1"/>
      <w:numFmt w:val="lowerLetter"/>
      <w:lvlText w:val="%8."/>
      <w:lvlJc w:val="left"/>
      <w:pPr>
        <w:ind w:left="5760" w:hanging="360"/>
      </w:pPr>
    </w:lvl>
    <w:lvl w:ilvl="8" w:tplc="EC6A1D36" w:tentative="1">
      <w:start w:val="1"/>
      <w:numFmt w:val="lowerRoman"/>
      <w:lvlText w:val="%9."/>
      <w:lvlJc w:val="right"/>
      <w:pPr>
        <w:ind w:left="6480" w:hanging="180"/>
      </w:pPr>
    </w:lvl>
  </w:abstractNum>
  <w:abstractNum w:abstractNumId="12" w15:restartNumberingAfterBreak="0">
    <w:nsid w:val="19446EDE"/>
    <w:multiLevelType w:val="hybridMultilevel"/>
    <w:tmpl w:val="33D6E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A06E4A"/>
    <w:multiLevelType w:val="hybridMultilevel"/>
    <w:tmpl w:val="B3542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397C80"/>
    <w:multiLevelType w:val="hybridMultilevel"/>
    <w:tmpl w:val="3092B1B8"/>
    <w:lvl w:ilvl="0" w:tplc="D72C60CC">
      <w:start w:val="1"/>
      <w:numFmt w:val="bullet"/>
      <w:lvlText w:val=""/>
      <w:lvlJc w:val="left"/>
      <w:pPr>
        <w:ind w:left="720" w:hanging="360"/>
      </w:pPr>
      <w:rPr>
        <w:rFonts w:ascii="Symbol" w:hAnsi="Symbol" w:hint="default"/>
      </w:rPr>
    </w:lvl>
    <w:lvl w:ilvl="1" w:tplc="0F520F14" w:tentative="1">
      <w:start w:val="1"/>
      <w:numFmt w:val="bullet"/>
      <w:lvlText w:val="o"/>
      <w:lvlJc w:val="left"/>
      <w:pPr>
        <w:ind w:left="1440" w:hanging="360"/>
      </w:pPr>
      <w:rPr>
        <w:rFonts w:ascii="Courier New" w:hAnsi="Courier New" w:cs="Courier New" w:hint="default"/>
      </w:rPr>
    </w:lvl>
    <w:lvl w:ilvl="2" w:tplc="BECE81E2" w:tentative="1">
      <w:start w:val="1"/>
      <w:numFmt w:val="bullet"/>
      <w:lvlText w:val=""/>
      <w:lvlJc w:val="left"/>
      <w:pPr>
        <w:ind w:left="2160" w:hanging="360"/>
      </w:pPr>
      <w:rPr>
        <w:rFonts w:ascii="Wingdings" w:hAnsi="Wingdings" w:hint="default"/>
      </w:rPr>
    </w:lvl>
    <w:lvl w:ilvl="3" w:tplc="3D08D294" w:tentative="1">
      <w:start w:val="1"/>
      <w:numFmt w:val="bullet"/>
      <w:lvlText w:val=""/>
      <w:lvlJc w:val="left"/>
      <w:pPr>
        <w:ind w:left="2880" w:hanging="360"/>
      </w:pPr>
      <w:rPr>
        <w:rFonts w:ascii="Symbol" w:hAnsi="Symbol" w:hint="default"/>
      </w:rPr>
    </w:lvl>
    <w:lvl w:ilvl="4" w:tplc="06123582" w:tentative="1">
      <w:start w:val="1"/>
      <w:numFmt w:val="bullet"/>
      <w:lvlText w:val="o"/>
      <w:lvlJc w:val="left"/>
      <w:pPr>
        <w:ind w:left="3600" w:hanging="360"/>
      </w:pPr>
      <w:rPr>
        <w:rFonts w:ascii="Courier New" w:hAnsi="Courier New" w:cs="Courier New" w:hint="default"/>
      </w:rPr>
    </w:lvl>
    <w:lvl w:ilvl="5" w:tplc="269810B8" w:tentative="1">
      <w:start w:val="1"/>
      <w:numFmt w:val="bullet"/>
      <w:lvlText w:val=""/>
      <w:lvlJc w:val="left"/>
      <w:pPr>
        <w:ind w:left="4320" w:hanging="360"/>
      </w:pPr>
      <w:rPr>
        <w:rFonts w:ascii="Wingdings" w:hAnsi="Wingdings" w:hint="default"/>
      </w:rPr>
    </w:lvl>
    <w:lvl w:ilvl="6" w:tplc="AACE45C4" w:tentative="1">
      <w:start w:val="1"/>
      <w:numFmt w:val="bullet"/>
      <w:lvlText w:val=""/>
      <w:lvlJc w:val="left"/>
      <w:pPr>
        <w:ind w:left="5040" w:hanging="360"/>
      </w:pPr>
      <w:rPr>
        <w:rFonts w:ascii="Symbol" w:hAnsi="Symbol" w:hint="default"/>
      </w:rPr>
    </w:lvl>
    <w:lvl w:ilvl="7" w:tplc="C2A490D6" w:tentative="1">
      <w:start w:val="1"/>
      <w:numFmt w:val="bullet"/>
      <w:lvlText w:val="o"/>
      <w:lvlJc w:val="left"/>
      <w:pPr>
        <w:ind w:left="5760" w:hanging="360"/>
      </w:pPr>
      <w:rPr>
        <w:rFonts w:ascii="Courier New" w:hAnsi="Courier New" w:cs="Courier New" w:hint="default"/>
      </w:rPr>
    </w:lvl>
    <w:lvl w:ilvl="8" w:tplc="FCE2F932" w:tentative="1">
      <w:start w:val="1"/>
      <w:numFmt w:val="bullet"/>
      <w:lvlText w:val=""/>
      <w:lvlJc w:val="left"/>
      <w:pPr>
        <w:ind w:left="6480" w:hanging="360"/>
      </w:pPr>
      <w:rPr>
        <w:rFonts w:ascii="Wingdings" w:hAnsi="Wingdings" w:hint="default"/>
      </w:rPr>
    </w:lvl>
  </w:abstractNum>
  <w:abstractNum w:abstractNumId="15" w15:restartNumberingAfterBreak="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2D61560"/>
    <w:multiLevelType w:val="multilevel"/>
    <w:tmpl w:val="6DB6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6A2CA4"/>
    <w:multiLevelType w:val="hybridMultilevel"/>
    <w:tmpl w:val="F44A71F0"/>
    <w:lvl w:ilvl="0" w:tplc="6E24BFAC">
      <w:start w:val="1"/>
      <w:numFmt w:val="bullet"/>
      <w:lvlText w:val=""/>
      <w:lvlJc w:val="left"/>
      <w:pPr>
        <w:ind w:left="2160" w:hanging="360"/>
      </w:pPr>
      <w:rPr>
        <w:rFonts w:ascii="Symbol" w:hAnsi="Symbol" w:hint="default"/>
      </w:rPr>
    </w:lvl>
    <w:lvl w:ilvl="1" w:tplc="DBCE2414">
      <w:start w:val="1"/>
      <w:numFmt w:val="bullet"/>
      <w:lvlText w:val="o"/>
      <w:lvlJc w:val="left"/>
      <w:pPr>
        <w:ind w:left="2880" w:hanging="360"/>
      </w:pPr>
      <w:rPr>
        <w:rFonts w:ascii="Courier New" w:hAnsi="Courier New" w:cs="Courier New" w:hint="default"/>
      </w:rPr>
    </w:lvl>
    <w:lvl w:ilvl="2" w:tplc="5ED23C5C" w:tentative="1">
      <w:start w:val="1"/>
      <w:numFmt w:val="bullet"/>
      <w:lvlText w:val=""/>
      <w:lvlJc w:val="left"/>
      <w:pPr>
        <w:ind w:left="3600" w:hanging="360"/>
      </w:pPr>
      <w:rPr>
        <w:rFonts w:ascii="Wingdings" w:hAnsi="Wingdings" w:hint="default"/>
      </w:rPr>
    </w:lvl>
    <w:lvl w:ilvl="3" w:tplc="26E0ECB4" w:tentative="1">
      <w:start w:val="1"/>
      <w:numFmt w:val="bullet"/>
      <w:lvlText w:val=""/>
      <w:lvlJc w:val="left"/>
      <w:pPr>
        <w:ind w:left="4320" w:hanging="360"/>
      </w:pPr>
      <w:rPr>
        <w:rFonts w:ascii="Symbol" w:hAnsi="Symbol" w:hint="default"/>
      </w:rPr>
    </w:lvl>
    <w:lvl w:ilvl="4" w:tplc="78720FF6" w:tentative="1">
      <w:start w:val="1"/>
      <w:numFmt w:val="bullet"/>
      <w:lvlText w:val="o"/>
      <w:lvlJc w:val="left"/>
      <w:pPr>
        <w:ind w:left="5040" w:hanging="360"/>
      </w:pPr>
      <w:rPr>
        <w:rFonts w:ascii="Courier New" w:hAnsi="Courier New" w:cs="Courier New" w:hint="default"/>
      </w:rPr>
    </w:lvl>
    <w:lvl w:ilvl="5" w:tplc="9640C3D2" w:tentative="1">
      <w:start w:val="1"/>
      <w:numFmt w:val="bullet"/>
      <w:lvlText w:val=""/>
      <w:lvlJc w:val="left"/>
      <w:pPr>
        <w:ind w:left="5760" w:hanging="360"/>
      </w:pPr>
      <w:rPr>
        <w:rFonts w:ascii="Wingdings" w:hAnsi="Wingdings" w:hint="default"/>
      </w:rPr>
    </w:lvl>
    <w:lvl w:ilvl="6" w:tplc="F9C80EEA" w:tentative="1">
      <w:start w:val="1"/>
      <w:numFmt w:val="bullet"/>
      <w:lvlText w:val=""/>
      <w:lvlJc w:val="left"/>
      <w:pPr>
        <w:ind w:left="6480" w:hanging="360"/>
      </w:pPr>
      <w:rPr>
        <w:rFonts w:ascii="Symbol" w:hAnsi="Symbol" w:hint="default"/>
      </w:rPr>
    </w:lvl>
    <w:lvl w:ilvl="7" w:tplc="6C62496C" w:tentative="1">
      <w:start w:val="1"/>
      <w:numFmt w:val="bullet"/>
      <w:lvlText w:val="o"/>
      <w:lvlJc w:val="left"/>
      <w:pPr>
        <w:ind w:left="7200" w:hanging="360"/>
      </w:pPr>
      <w:rPr>
        <w:rFonts w:ascii="Courier New" w:hAnsi="Courier New" w:cs="Courier New" w:hint="default"/>
      </w:rPr>
    </w:lvl>
    <w:lvl w:ilvl="8" w:tplc="2F448B38" w:tentative="1">
      <w:start w:val="1"/>
      <w:numFmt w:val="bullet"/>
      <w:lvlText w:val=""/>
      <w:lvlJc w:val="left"/>
      <w:pPr>
        <w:ind w:left="7920" w:hanging="360"/>
      </w:pPr>
      <w:rPr>
        <w:rFonts w:ascii="Wingdings" w:hAnsi="Wingdings" w:hint="default"/>
      </w:rPr>
    </w:lvl>
  </w:abstractNum>
  <w:abstractNum w:abstractNumId="18" w15:restartNumberingAfterBreak="0">
    <w:nsid w:val="2D3036BA"/>
    <w:multiLevelType w:val="hybridMultilevel"/>
    <w:tmpl w:val="91560A26"/>
    <w:lvl w:ilvl="0" w:tplc="9ACAD2B8">
      <w:start w:val="1"/>
      <w:numFmt w:val="bullet"/>
      <w:lvlText w:val="•"/>
      <w:lvlJc w:val="left"/>
      <w:pPr>
        <w:tabs>
          <w:tab w:val="num" w:pos="720"/>
        </w:tabs>
        <w:ind w:left="720" w:hanging="360"/>
      </w:pPr>
      <w:rPr>
        <w:rFonts w:ascii="Arial" w:hAnsi="Arial" w:hint="default"/>
      </w:rPr>
    </w:lvl>
    <w:lvl w:ilvl="1" w:tplc="662645FC" w:tentative="1">
      <w:start w:val="1"/>
      <w:numFmt w:val="bullet"/>
      <w:lvlText w:val="•"/>
      <w:lvlJc w:val="left"/>
      <w:pPr>
        <w:tabs>
          <w:tab w:val="num" w:pos="1440"/>
        </w:tabs>
        <w:ind w:left="1440" w:hanging="360"/>
      </w:pPr>
      <w:rPr>
        <w:rFonts w:ascii="Arial" w:hAnsi="Arial" w:hint="default"/>
      </w:rPr>
    </w:lvl>
    <w:lvl w:ilvl="2" w:tplc="2472B266" w:tentative="1">
      <w:start w:val="1"/>
      <w:numFmt w:val="bullet"/>
      <w:lvlText w:val="•"/>
      <w:lvlJc w:val="left"/>
      <w:pPr>
        <w:tabs>
          <w:tab w:val="num" w:pos="2160"/>
        </w:tabs>
        <w:ind w:left="2160" w:hanging="360"/>
      </w:pPr>
      <w:rPr>
        <w:rFonts w:ascii="Arial" w:hAnsi="Arial" w:hint="default"/>
      </w:rPr>
    </w:lvl>
    <w:lvl w:ilvl="3" w:tplc="A6B86020" w:tentative="1">
      <w:start w:val="1"/>
      <w:numFmt w:val="bullet"/>
      <w:lvlText w:val="•"/>
      <w:lvlJc w:val="left"/>
      <w:pPr>
        <w:tabs>
          <w:tab w:val="num" w:pos="2880"/>
        </w:tabs>
        <w:ind w:left="2880" w:hanging="360"/>
      </w:pPr>
      <w:rPr>
        <w:rFonts w:ascii="Arial" w:hAnsi="Arial" w:hint="default"/>
      </w:rPr>
    </w:lvl>
    <w:lvl w:ilvl="4" w:tplc="1334EFCA" w:tentative="1">
      <w:start w:val="1"/>
      <w:numFmt w:val="bullet"/>
      <w:lvlText w:val="•"/>
      <w:lvlJc w:val="left"/>
      <w:pPr>
        <w:tabs>
          <w:tab w:val="num" w:pos="3600"/>
        </w:tabs>
        <w:ind w:left="3600" w:hanging="360"/>
      </w:pPr>
      <w:rPr>
        <w:rFonts w:ascii="Arial" w:hAnsi="Arial" w:hint="default"/>
      </w:rPr>
    </w:lvl>
    <w:lvl w:ilvl="5" w:tplc="B4D286CC" w:tentative="1">
      <w:start w:val="1"/>
      <w:numFmt w:val="bullet"/>
      <w:lvlText w:val="•"/>
      <w:lvlJc w:val="left"/>
      <w:pPr>
        <w:tabs>
          <w:tab w:val="num" w:pos="4320"/>
        </w:tabs>
        <w:ind w:left="4320" w:hanging="360"/>
      </w:pPr>
      <w:rPr>
        <w:rFonts w:ascii="Arial" w:hAnsi="Arial" w:hint="default"/>
      </w:rPr>
    </w:lvl>
    <w:lvl w:ilvl="6" w:tplc="A0E85974" w:tentative="1">
      <w:start w:val="1"/>
      <w:numFmt w:val="bullet"/>
      <w:lvlText w:val="•"/>
      <w:lvlJc w:val="left"/>
      <w:pPr>
        <w:tabs>
          <w:tab w:val="num" w:pos="5040"/>
        </w:tabs>
        <w:ind w:left="5040" w:hanging="360"/>
      </w:pPr>
      <w:rPr>
        <w:rFonts w:ascii="Arial" w:hAnsi="Arial" w:hint="default"/>
      </w:rPr>
    </w:lvl>
    <w:lvl w:ilvl="7" w:tplc="2722A782" w:tentative="1">
      <w:start w:val="1"/>
      <w:numFmt w:val="bullet"/>
      <w:lvlText w:val="•"/>
      <w:lvlJc w:val="left"/>
      <w:pPr>
        <w:tabs>
          <w:tab w:val="num" w:pos="5760"/>
        </w:tabs>
        <w:ind w:left="5760" w:hanging="360"/>
      </w:pPr>
      <w:rPr>
        <w:rFonts w:ascii="Arial" w:hAnsi="Arial" w:hint="default"/>
      </w:rPr>
    </w:lvl>
    <w:lvl w:ilvl="8" w:tplc="9BBAD37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3C05BD"/>
    <w:multiLevelType w:val="hybridMultilevel"/>
    <w:tmpl w:val="96549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F85BF8"/>
    <w:multiLevelType w:val="hybridMultilevel"/>
    <w:tmpl w:val="EA5C7DC2"/>
    <w:lvl w:ilvl="0" w:tplc="0DB09CCA">
      <w:start w:val="1"/>
      <w:numFmt w:val="bullet"/>
      <w:lvlText w:val="•"/>
      <w:lvlJc w:val="left"/>
      <w:pPr>
        <w:tabs>
          <w:tab w:val="num" w:pos="720"/>
        </w:tabs>
        <w:ind w:left="720" w:hanging="360"/>
      </w:pPr>
      <w:rPr>
        <w:rFonts w:ascii="Arial" w:hAnsi="Arial" w:hint="default"/>
      </w:rPr>
    </w:lvl>
    <w:lvl w:ilvl="1" w:tplc="7E18DC7A" w:tentative="1">
      <w:start w:val="1"/>
      <w:numFmt w:val="bullet"/>
      <w:lvlText w:val="•"/>
      <w:lvlJc w:val="left"/>
      <w:pPr>
        <w:tabs>
          <w:tab w:val="num" w:pos="1440"/>
        </w:tabs>
        <w:ind w:left="1440" w:hanging="360"/>
      </w:pPr>
      <w:rPr>
        <w:rFonts w:ascii="Arial" w:hAnsi="Arial" w:hint="default"/>
      </w:rPr>
    </w:lvl>
    <w:lvl w:ilvl="2" w:tplc="C018DA1E">
      <w:numFmt w:val="bullet"/>
      <w:lvlText w:val="•"/>
      <w:lvlJc w:val="left"/>
      <w:pPr>
        <w:tabs>
          <w:tab w:val="num" w:pos="2160"/>
        </w:tabs>
        <w:ind w:left="2160" w:hanging="360"/>
      </w:pPr>
      <w:rPr>
        <w:rFonts w:ascii="Arial" w:hAnsi="Arial" w:hint="default"/>
      </w:rPr>
    </w:lvl>
    <w:lvl w:ilvl="3" w:tplc="2C66ADB2" w:tentative="1">
      <w:start w:val="1"/>
      <w:numFmt w:val="bullet"/>
      <w:lvlText w:val="•"/>
      <w:lvlJc w:val="left"/>
      <w:pPr>
        <w:tabs>
          <w:tab w:val="num" w:pos="2880"/>
        </w:tabs>
        <w:ind w:left="2880" w:hanging="360"/>
      </w:pPr>
      <w:rPr>
        <w:rFonts w:ascii="Arial" w:hAnsi="Arial" w:hint="default"/>
      </w:rPr>
    </w:lvl>
    <w:lvl w:ilvl="4" w:tplc="FBC8BA82">
      <w:numFmt w:val="bullet"/>
      <w:lvlText w:val="»"/>
      <w:lvlJc w:val="left"/>
      <w:pPr>
        <w:tabs>
          <w:tab w:val="num" w:pos="3600"/>
        </w:tabs>
        <w:ind w:left="3600" w:hanging="360"/>
      </w:pPr>
      <w:rPr>
        <w:rFonts w:ascii="Arial" w:hAnsi="Arial" w:hint="default"/>
      </w:rPr>
    </w:lvl>
    <w:lvl w:ilvl="5" w:tplc="84345F6A" w:tentative="1">
      <w:start w:val="1"/>
      <w:numFmt w:val="bullet"/>
      <w:lvlText w:val="•"/>
      <w:lvlJc w:val="left"/>
      <w:pPr>
        <w:tabs>
          <w:tab w:val="num" w:pos="4320"/>
        </w:tabs>
        <w:ind w:left="4320" w:hanging="360"/>
      </w:pPr>
      <w:rPr>
        <w:rFonts w:ascii="Arial" w:hAnsi="Arial" w:hint="default"/>
      </w:rPr>
    </w:lvl>
    <w:lvl w:ilvl="6" w:tplc="FF9EE4D8" w:tentative="1">
      <w:start w:val="1"/>
      <w:numFmt w:val="bullet"/>
      <w:lvlText w:val="•"/>
      <w:lvlJc w:val="left"/>
      <w:pPr>
        <w:tabs>
          <w:tab w:val="num" w:pos="5040"/>
        </w:tabs>
        <w:ind w:left="5040" w:hanging="360"/>
      </w:pPr>
      <w:rPr>
        <w:rFonts w:ascii="Arial" w:hAnsi="Arial" w:hint="default"/>
      </w:rPr>
    </w:lvl>
    <w:lvl w:ilvl="7" w:tplc="DD8492DC" w:tentative="1">
      <w:start w:val="1"/>
      <w:numFmt w:val="bullet"/>
      <w:lvlText w:val="•"/>
      <w:lvlJc w:val="left"/>
      <w:pPr>
        <w:tabs>
          <w:tab w:val="num" w:pos="5760"/>
        </w:tabs>
        <w:ind w:left="5760" w:hanging="360"/>
      </w:pPr>
      <w:rPr>
        <w:rFonts w:ascii="Arial" w:hAnsi="Arial" w:hint="default"/>
      </w:rPr>
    </w:lvl>
    <w:lvl w:ilvl="8" w:tplc="A9DCF0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81A6AE6"/>
    <w:multiLevelType w:val="hybridMultilevel"/>
    <w:tmpl w:val="95964580"/>
    <w:lvl w:ilvl="0" w:tplc="CBD4F7FE">
      <w:start w:val="1"/>
      <w:numFmt w:val="bullet"/>
      <w:lvlText w:val="•"/>
      <w:lvlJc w:val="left"/>
      <w:pPr>
        <w:tabs>
          <w:tab w:val="num" w:pos="720"/>
        </w:tabs>
        <w:ind w:left="720" w:hanging="360"/>
      </w:pPr>
      <w:rPr>
        <w:rFonts w:ascii="Arial" w:hAnsi="Arial" w:hint="default"/>
      </w:rPr>
    </w:lvl>
    <w:lvl w:ilvl="1" w:tplc="50D2F388" w:tentative="1">
      <w:start w:val="1"/>
      <w:numFmt w:val="bullet"/>
      <w:lvlText w:val="•"/>
      <w:lvlJc w:val="left"/>
      <w:pPr>
        <w:tabs>
          <w:tab w:val="num" w:pos="1440"/>
        </w:tabs>
        <w:ind w:left="1440" w:hanging="360"/>
      </w:pPr>
      <w:rPr>
        <w:rFonts w:ascii="Arial" w:hAnsi="Arial" w:hint="default"/>
      </w:rPr>
    </w:lvl>
    <w:lvl w:ilvl="2" w:tplc="366C4988" w:tentative="1">
      <w:start w:val="1"/>
      <w:numFmt w:val="bullet"/>
      <w:lvlText w:val="•"/>
      <w:lvlJc w:val="left"/>
      <w:pPr>
        <w:tabs>
          <w:tab w:val="num" w:pos="2160"/>
        </w:tabs>
        <w:ind w:left="2160" w:hanging="360"/>
      </w:pPr>
      <w:rPr>
        <w:rFonts w:ascii="Arial" w:hAnsi="Arial" w:hint="default"/>
      </w:rPr>
    </w:lvl>
    <w:lvl w:ilvl="3" w:tplc="457ABF3C" w:tentative="1">
      <w:start w:val="1"/>
      <w:numFmt w:val="bullet"/>
      <w:lvlText w:val="•"/>
      <w:lvlJc w:val="left"/>
      <w:pPr>
        <w:tabs>
          <w:tab w:val="num" w:pos="2880"/>
        </w:tabs>
        <w:ind w:left="2880" w:hanging="360"/>
      </w:pPr>
      <w:rPr>
        <w:rFonts w:ascii="Arial" w:hAnsi="Arial" w:hint="default"/>
      </w:rPr>
    </w:lvl>
    <w:lvl w:ilvl="4" w:tplc="E6E45FDA" w:tentative="1">
      <w:start w:val="1"/>
      <w:numFmt w:val="bullet"/>
      <w:lvlText w:val="•"/>
      <w:lvlJc w:val="left"/>
      <w:pPr>
        <w:tabs>
          <w:tab w:val="num" w:pos="3600"/>
        </w:tabs>
        <w:ind w:left="3600" w:hanging="360"/>
      </w:pPr>
      <w:rPr>
        <w:rFonts w:ascii="Arial" w:hAnsi="Arial" w:hint="default"/>
      </w:rPr>
    </w:lvl>
    <w:lvl w:ilvl="5" w:tplc="AF98D40E" w:tentative="1">
      <w:start w:val="1"/>
      <w:numFmt w:val="bullet"/>
      <w:lvlText w:val="•"/>
      <w:lvlJc w:val="left"/>
      <w:pPr>
        <w:tabs>
          <w:tab w:val="num" w:pos="4320"/>
        </w:tabs>
        <w:ind w:left="4320" w:hanging="360"/>
      </w:pPr>
      <w:rPr>
        <w:rFonts w:ascii="Arial" w:hAnsi="Arial" w:hint="default"/>
      </w:rPr>
    </w:lvl>
    <w:lvl w:ilvl="6" w:tplc="9BC68F0C" w:tentative="1">
      <w:start w:val="1"/>
      <w:numFmt w:val="bullet"/>
      <w:lvlText w:val="•"/>
      <w:lvlJc w:val="left"/>
      <w:pPr>
        <w:tabs>
          <w:tab w:val="num" w:pos="5040"/>
        </w:tabs>
        <w:ind w:left="5040" w:hanging="360"/>
      </w:pPr>
      <w:rPr>
        <w:rFonts w:ascii="Arial" w:hAnsi="Arial" w:hint="default"/>
      </w:rPr>
    </w:lvl>
    <w:lvl w:ilvl="7" w:tplc="4420E308" w:tentative="1">
      <w:start w:val="1"/>
      <w:numFmt w:val="bullet"/>
      <w:lvlText w:val="•"/>
      <w:lvlJc w:val="left"/>
      <w:pPr>
        <w:tabs>
          <w:tab w:val="num" w:pos="5760"/>
        </w:tabs>
        <w:ind w:left="5760" w:hanging="360"/>
      </w:pPr>
      <w:rPr>
        <w:rFonts w:ascii="Arial" w:hAnsi="Arial" w:hint="default"/>
      </w:rPr>
    </w:lvl>
    <w:lvl w:ilvl="8" w:tplc="3050E70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0D6057"/>
    <w:multiLevelType w:val="multilevel"/>
    <w:tmpl w:val="7C6475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A0B05D5"/>
    <w:multiLevelType w:val="hybridMultilevel"/>
    <w:tmpl w:val="9EEA28F8"/>
    <w:lvl w:ilvl="0" w:tplc="A6126A5A">
      <w:start w:val="1"/>
      <w:numFmt w:val="bullet"/>
      <w:lvlText w:val=""/>
      <w:lvlJc w:val="left"/>
      <w:pPr>
        <w:tabs>
          <w:tab w:val="num" w:pos="720"/>
        </w:tabs>
        <w:ind w:left="720" w:hanging="360"/>
      </w:pPr>
      <w:rPr>
        <w:rFonts w:ascii="Wingdings 2" w:hAnsi="Wingdings 2" w:hint="default"/>
      </w:rPr>
    </w:lvl>
    <w:lvl w:ilvl="1" w:tplc="75C20612">
      <w:numFmt w:val="bullet"/>
      <w:lvlText w:val=""/>
      <w:lvlJc w:val="left"/>
      <w:pPr>
        <w:tabs>
          <w:tab w:val="num" w:pos="1440"/>
        </w:tabs>
        <w:ind w:left="1440" w:hanging="360"/>
      </w:pPr>
      <w:rPr>
        <w:rFonts w:ascii="Wingdings 2" w:hAnsi="Wingdings 2" w:hint="default"/>
      </w:rPr>
    </w:lvl>
    <w:lvl w:ilvl="2" w:tplc="27FA0544" w:tentative="1">
      <w:start w:val="1"/>
      <w:numFmt w:val="bullet"/>
      <w:lvlText w:val=""/>
      <w:lvlJc w:val="left"/>
      <w:pPr>
        <w:tabs>
          <w:tab w:val="num" w:pos="2160"/>
        </w:tabs>
        <w:ind w:left="2160" w:hanging="360"/>
      </w:pPr>
      <w:rPr>
        <w:rFonts w:ascii="Wingdings 2" w:hAnsi="Wingdings 2" w:hint="default"/>
      </w:rPr>
    </w:lvl>
    <w:lvl w:ilvl="3" w:tplc="834EBCEA" w:tentative="1">
      <w:start w:val="1"/>
      <w:numFmt w:val="bullet"/>
      <w:lvlText w:val=""/>
      <w:lvlJc w:val="left"/>
      <w:pPr>
        <w:tabs>
          <w:tab w:val="num" w:pos="2880"/>
        </w:tabs>
        <w:ind w:left="2880" w:hanging="360"/>
      </w:pPr>
      <w:rPr>
        <w:rFonts w:ascii="Wingdings 2" w:hAnsi="Wingdings 2" w:hint="default"/>
      </w:rPr>
    </w:lvl>
    <w:lvl w:ilvl="4" w:tplc="D96243A2" w:tentative="1">
      <w:start w:val="1"/>
      <w:numFmt w:val="bullet"/>
      <w:lvlText w:val=""/>
      <w:lvlJc w:val="left"/>
      <w:pPr>
        <w:tabs>
          <w:tab w:val="num" w:pos="3600"/>
        </w:tabs>
        <w:ind w:left="3600" w:hanging="360"/>
      </w:pPr>
      <w:rPr>
        <w:rFonts w:ascii="Wingdings 2" w:hAnsi="Wingdings 2" w:hint="default"/>
      </w:rPr>
    </w:lvl>
    <w:lvl w:ilvl="5" w:tplc="ED3CD506" w:tentative="1">
      <w:start w:val="1"/>
      <w:numFmt w:val="bullet"/>
      <w:lvlText w:val=""/>
      <w:lvlJc w:val="left"/>
      <w:pPr>
        <w:tabs>
          <w:tab w:val="num" w:pos="4320"/>
        </w:tabs>
        <w:ind w:left="4320" w:hanging="360"/>
      </w:pPr>
      <w:rPr>
        <w:rFonts w:ascii="Wingdings 2" w:hAnsi="Wingdings 2" w:hint="default"/>
      </w:rPr>
    </w:lvl>
    <w:lvl w:ilvl="6" w:tplc="C8701E10" w:tentative="1">
      <w:start w:val="1"/>
      <w:numFmt w:val="bullet"/>
      <w:lvlText w:val=""/>
      <w:lvlJc w:val="left"/>
      <w:pPr>
        <w:tabs>
          <w:tab w:val="num" w:pos="5040"/>
        </w:tabs>
        <w:ind w:left="5040" w:hanging="360"/>
      </w:pPr>
      <w:rPr>
        <w:rFonts w:ascii="Wingdings 2" w:hAnsi="Wingdings 2" w:hint="default"/>
      </w:rPr>
    </w:lvl>
    <w:lvl w:ilvl="7" w:tplc="9D2072B0" w:tentative="1">
      <w:start w:val="1"/>
      <w:numFmt w:val="bullet"/>
      <w:lvlText w:val=""/>
      <w:lvlJc w:val="left"/>
      <w:pPr>
        <w:tabs>
          <w:tab w:val="num" w:pos="5760"/>
        </w:tabs>
        <w:ind w:left="5760" w:hanging="360"/>
      </w:pPr>
      <w:rPr>
        <w:rFonts w:ascii="Wingdings 2" w:hAnsi="Wingdings 2" w:hint="default"/>
      </w:rPr>
    </w:lvl>
    <w:lvl w:ilvl="8" w:tplc="43BC1142"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3C5722DE"/>
    <w:multiLevelType w:val="hybridMultilevel"/>
    <w:tmpl w:val="B44EC3F2"/>
    <w:lvl w:ilvl="0" w:tplc="8F2E557C">
      <w:start w:val="1"/>
      <w:numFmt w:val="bullet"/>
      <w:lvlText w:val="•"/>
      <w:lvlJc w:val="left"/>
      <w:pPr>
        <w:tabs>
          <w:tab w:val="num" w:pos="720"/>
        </w:tabs>
        <w:ind w:left="720" w:hanging="360"/>
      </w:pPr>
      <w:rPr>
        <w:rFonts w:ascii="Arial" w:hAnsi="Arial" w:hint="default"/>
      </w:rPr>
    </w:lvl>
    <w:lvl w:ilvl="1" w:tplc="D2F22A5A" w:tentative="1">
      <w:start w:val="1"/>
      <w:numFmt w:val="bullet"/>
      <w:lvlText w:val="•"/>
      <w:lvlJc w:val="left"/>
      <w:pPr>
        <w:tabs>
          <w:tab w:val="num" w:pos="1440"/>
        </w:tabs>
        <w:ind w:left="1440" w:hanging="360"/>
      </w:pPr>
      <w:rPr>
        <w:rFonts w:ascii="Arial" w:hAnsi="Arial" w:hint="default"/>
      </w:rPr>
    </w:lvl>
    <w:lvl w:ilvl="2" w:tplc="42E48E34" w:tentative="1">
      <w:start w:val="1"/>
      <w:numFmt w:val="bullet"/>
      <w:lvlText w:val="•"/>
      <w:lvlJc w:val="left"/>
      <w:pPr>
        <w:tabs>
          <w:tab w:val="num" w:pos="2160"/>
        </w:tabs>
        <w:ind w:left="2160" w:hanging="360"/>
      </w:pPr>
      <w:rPr>
        <w:rFonts w:ascii="Arial" w:hAnsi="Arial" w:hint="default"/>
      </w:rPr>
    </w:lvl>
    <w:lvl w:ilvl="3" w:tplc="EFFE7B72" w:tentative="1">
      <w:start w:val="1"/>
      <w:numFmt w:val="bullet"/>
      <w:lvlText w:val="•"/>
      <w:lvlJc w:val="left"/>
      <w:pPr>
        <w:tabs>
          <w:tab w:val="num" w:pos="2880"/>
        </w:tabs>
        <w:ind w:left="2880" w:hanging="360"/>
      </w:pPr>
      <w:rPr>
        <w:rFonts w:ascii="Arial" w:hAnsi="Arial" w:hint="default"/>
      </w:rPr>
    </w:lvl>
    <w:lvl w:ilvl="4" w:tplc="6376257E" w:tentative="1">
      <w:start w:val="1"/>
      <w:numFmt w:val="bullet"/>
      <w:lvlText w:val="•"/>
      <w:lvlJc w:val="left"/>
      <w:pPr>
        <w:tabs>
          <w:tab w:val="num" w:pos="3600"/>
        </w:tabs>
        <w:ind w:left="3600" w:hanging="360"/>
      </w:pPr>
      <w:rPr>
        <w:rFonts w:ascii="Arial" w:hAnsi="Arial" w:hint="default"/>
      </w:rPr>
    </w:lvl>
    <w:lvl w:ilvl="5" w:tplc="BBCCF0C6" w:tentative="1">
      <w:start w:val="1"/>
      <w:numFmt w:val="bullet"/>
      <w:lvlText w:val="•"/>
      <w:lvlJc w:val="left"/>
      <w:pPr>
        <w:tabs>
          <w:tab w:val="num" w:pos="4320"/>
        </w:tabs>
        <w:ind w:left="4320" w:hanging="360"/>
      </w:pPr>
      <w:rPr>
        <w:rFonts w:ascii="Arial" w:hAnsi="Arial" w:hint="default"/>
      </w:rPr>
    </w:lvl>
    <w:lvl w:ilvl="6" w:tplc="6114C4EA" w:tentative="1">
      <w:start w:val="1"/>
      <w:numFmt w:val="bullet"/>
      <w:lvlText w:val="•"/>
      <w:lvlJc w:val="left"/>
      <w:pPr>
        <w:tabs>
          <w:tab w:val="num" w:pos="5040"/>
        </w:tabs>
        <w:ind w:left="5040" w:hanging="360"/>
      </w:pPr>
      <w:rPr>
        <w:rFonts w:ascii="Arial" w:hAnsi="Arial" w:hint="default"/>
      </w:rPr>
    </w:lvl>
    <w:lvl w:ilvl="7" w:tplc="F892C2BC" w:tentative="1">
      <w:start w:val="1"/>
      <w:numFmt w:val="bullet"/>
      <w:lvlText w:val="•"/>
      <w:lvlJc w:val="left"/>
      <w:pPr>
        <w:tabs>
          <w:tab w:val="num" w:pos="5760"/>
        </w:tabs>
        <w:ind w:left="5760" w:hanging="360"/>
      </w:pPr>
      <w:rPr>
        <w:rFonts w:ascii="Arial" w:hAnsi="Arial" w:hint="default"/>
      </w:rPr>
    </w:lvl>
    <w:lvl w:ilvl="8" w:tplc="354C1CA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EED5241"/>
    <w:multiLevelType w:val="hybridMultilevel"/>
    <w:tmpl w:val="78106FA4"/>
    <w:lvl w:ilvl="0" w:tplc="7556C168">
      <w:start w:val="1"/>
      <w:numFmt w:val="bullet"/>
      <w:lvlText w:val="•"/>
      <w:lvlJc w:val="left"/>
      <w:pPr>
        <w:tabs>
          <w:tab w:val="num" w:pos="720"/>
        </w:tabs>
        <w:ind w:left="720" w:hanging="360"/>
      </w:pPr>
      <w:rPr>
        <w:rFonts w:ascii="Arial" w:hAnsi="Arial" w:hint="default"/>
      </w:rPr>
    </w:lvl>
    <w:lvl w:ilvl="1" w:tplc="537414B2" w:tentative="1">
      <w:start w:val="1"/>
      <w:numFmt w:val="bullet"/>
      <w:lvlText w:val="•"/>
      <w:lvlJc w:val="left"/>
      <w:pPr>
        <w:tabs>
          <w:tab w:val="num" w:pos="1440"/>
        </w:tabs>
        <w:ind w:left="1440" w:hanging="360"/>
      </w:pPr>
      <w:rPr>
        <w:rFonts w:ascii="Arial" w:hAnsi="Arial" w:hint="default"/>
      </w:rPr>
    </w:lvl>
    <w:lvl w:ilvl="2" w:tplc="4490AECC" w:tentative="1">
      <w:start w:val="1"/>
      <w:numFmt w:val="bullet"/>
      <w:lvlText w:val="•"/>
      <w:lvlJc w:val="left"/>
      <w:pPr>
        <w:tabs>
          <w:tab w:val="num" w:pos="2160"/>
        </w:tabs>
        <w:ind w:left="2160" w:hanging="360"/>
      </w:pPr>
      <w:rPr>
        <w:rFonts w:ascii="Arial" w:hAnsi="Arial" w:hint="default"/>
      </w:rPr>
    </w:lvl>
    <w:lvl w:ilvl="3" w:tplc="641CEACC" w:tentative="1">
      <w:start w:val="1"/>
      <w:numFmt w:val="bullet"/>
      <w:lvlText w:val="•"/>
      <w:lvlJc w:val="left"/>
      <w:pPr>
        <w:tabs>
          <w:tab w:val="num" w:pos="2880"/>
        </w:tabs>
        <w:ind w:left="2880" w:hanging="360"/>
      </w:pPr>
      <w:rPr>
        <w:rFonts w:ascii="Arial" w:hAnsi="Arial" w:hint="default"/>
      </w:rPr>
    </w:lvl>
    <w:lvl w:ilvl="4" w:tplc="5CAE0CD4" w:tentative="1">
      <w:start w:val="1"/>
      <w:numFmt w:val="bullet"/>
      <w:lvlText w:val="•"/>
      <w:lvlJc w:val="left"/>
      <w:pPr>
        <w:tabs>
          <w:tab w:val="num" w:pos="3600"/>
        </w:tabs>
        <w:ind w:left="3600" w:hanging="360"/>
      </w:pPr>
      <w:rPr>
        <w:rFonts w:ascii="Arial" w:hAnsi="Arial" w:hint="default"/>
      </w:rPr>
    </w:lvl>
    <w:lvl w:ilvl="5" w:tplc="9EC8ED10" w:tentative="1">
      <w:start w:val="1"/>
      <w:numFmt w:val="bullet"/>
      <w:lvlText w:val="•"/>
      <w:lvlJc w:val="left"/>
      <w:pPr>
        <w:tabs>
          <w:tab w:val="num" w:pos="4320"/>
        </w:tabs>
        <w:ind w:left="4320" w:hanging="360"/>
      </w:pPr>
      <w:rPr>
        <w:rFonts w:ascii="Arial" w:hAnsi="Arial" w:hint="default"/>
      </w:rPr>
    </w:lvl>
    <w:lvl w:ilvl="6" w:tplc="23DE66D2" w:tentative="1">
      <w:start w:val="1"/>
      <w:numFmt w:val="bullet"/>
      <w:lvlText w:val="•"/>
      <w:lvlJc w:val="left"/>
      <w:pPr>
        <w:tabs>
          <w:tab w:val="num" w:pos="5040"/>
        </w:tabs>
        <w:ind w:left="5040" w:hanging="360"/>
      </w:pPr>
      <w:rPr>
        <w:rFonts w:ascii="Arial" w:hAnsi="Arial" w:hint="default"/>
      </w:rPr>
    </w:lvl>
    <w:lvl w:ilvl="7" w:tplc="05F84606" w:tentative="1">
      <w:start w:val="1"/>
      <w:numFmt w:val="bullet"/>
      <w:lvlText w:val="•"/>
      <w:lvlJc w:val="left"/>
      <w:pPr>
        <w:tabs>
          <w:tab w:val="num" w:pos="5760"/>
        </w:tabs>
        <w:ind w:left="5760" w:hanging="360"/>
      </w:pPr>
      <w:rPr>
        <w:rFonts w:ascii="Arial" w:hAnsi="Arial" w:hint="default"/>
      </w:rPr>
    </w:lvl>
    <w:lvl w:ilvl="8" w:tplc="A4C6D6F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F834F93"/>
    <w:multiLevelType w:val="hybridMultilevel"/>
    <w:tmpl w:val="FD8ED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F5705B"/>
    <w:multiLevelType w:val="hybridMultilevel"/>
    <w:tmpl w:val="A4804A2E"/>
    <w:lvl w:ilvl="0" w:tplc="0DA254DC">
      <w:start w:val="1"/>
      <w:numFmt w:val="bullet"/>
      <w:lvlText w:val=""/>
      <w:lvlJc w:val="left"/>
      <w:pPr>
        <w:ind w:left="720" w:hanging="360"/>
      </w:pPr>
      <w:rPr>
        <w:rFonts w:ascii="Symbol" w:hAnsi="Symbol" w:hint="default"/>
      </w:rPr>
    </w:lvl>
    <w:lvl w:ilvl="1" w:tplc="DCA2AB72">
      <w:start w:val="1"/>
      <w:numFmt w:val="bullet"/>
      <w:lvlText w:val="o"/>
      <w:lvlJc w:val="left"/>
      <w:pPr>
        <w:ind w:left="1440" w:hanging="360"/>
      </w:pPr>
      <w:rPr>
        <w:rFonts w:ascii="Courier New" w:hAnsi="Courier New" w:cs="Courier New" w:hint="default"/>
      </w:rPr>
    </w:lvl>
    <w:lvl w:ilvl="2" w:tplc="D6F4E2EA">
      <w:start w:val="1"/>
      <w:numFmt w:val="bullet"/>
      <w:lvlText w:val=""/>
      <w:lvlJc w:val="left"/>
      <w:pPr>
        <w:ind w:left="2160" w:hanging="360"/>
      </w:pPr>
      <w:rPr>
        <w:rFonts w:ascii="Wingdings" w:hAnsi="Wingdings" w:hint="default"/>
      </w:rPr>
    </w:lvl>
    <w:lvl w:ilvl="3" w:tplc="BB94CA36">
      <w:start w:val="1"/>
      <w:numFmt w:val="bullet"/>
      <w:lvlText w:val=""/>
      <w:lvlJc w:val="left"/>
      <w:pPr>
        <w:ind w:left="2880" w:hanging="360"/>
      </w:pPr>
      <w:rPr>
        <w:rFonts w:ascii="Symbol" w:hAnsi="Symbol" w:hint="default"/>
      </w:rPr>
    </w:lvl>
    <w:lvl w:ilvl="4" w:tplc="F4F6176A">
      <w:start w:val="1"/>
      <w:numFmt w:val="bullet"/>
      <w:lvlText w:val="o"/>
      <w:lvlJc w:val="left"/>
      <w:pPr>
        <w:ind w:left="3600" w:hanging="360"/>
      </w:pPr>
      <w:rPr>
        <w:rFonts w:ascii="Courier New" w:hAnsi="Courier New" w:cs="Courier New" w:hint="default"/>
      </w:rPr>
    </w:lvl>
    <w:lvl w:ilvl="5" w:tplc="C6B0D442">
      <w:start w:val="1"/>
      <w:numFmt w:val="bullet"/>
      <w:lvlText w:val=""/>
      <w:lvlJc w:val="left"/>
      <w:pPr>
        <w:ind w:left="4320" w:hanging="360"/>
      </w:pPr>
      <w:rPr>
        <w:rFonts w:ascii="Wingdings" w:hAnsi="Wingdings" w:hint="default"/>
      </w:rPr>
    </w:lvl>
    <w:lvl w:ilvl="6" w:tplc="83A6082A" w:tentative="1">
      <w:start w:val="1"/>
      <w:numFmt w:val="bullet"/>
      <w:lvlText w:val=""/>
      <w:lvlJc w:val="left"/>
      <w:pPr>
        <w:ind w:left="5040" w:hanging="360"/>
      </w:pPr>
      <w:rPr>
        <w:rFonts w:ascii="Symbol" w:hAnsi="Symbol" w:hint="default"/>
      </w:rPr>
    </w:lvl>
    <w:lvl w:ilvl="7" w:tplc="88827182" w:tentative="1">
      <w:start w:val="1"/>
      <w:numFmt w:val="bullet"/>
      <w:lvlText w:val="o"/>
      <w:lvlJc w:val="left"/>
      <w:pPr>
        <w:ind w:left="5760" w:hanging="360"/>
      </w:pPr>
      <w:rPr>
        <w:rFonts w:ascii="Courier New" w:hAnsi="Courier New" w:cs="Courier New" w:hint="default"/>
      </w:rPr>
    </w:lvl>
    <w:lvl w:ilvl="8" w:tplc="24CE6BF0" w:tentative="1">
      <w:start w:val="1"/>
      <w:numFmt w:val="bullet"/>
      <w:lvlText w:val=""/>
      <w:lvlJc w:val="left"/>
      <w:pPr>
        <w:ind w:left="6480" w:hanging="360"/>
      </w:pPr>
      <w:rPr>
        <w:rFonts w:ascii="Wingdings" w:hAnsi="Wingdings" w:hint="default"/>
      </w:rPr>
    </w:lvl>
  </w:abstractNum>
  <w:abstractNum w:abstractNumId="30" w15:restartNumberingAfterBreak="0">
    <w:nsid w:val="4B762570"/>
    <w:multiLevelType w:val="hybridMultilevel"/>
    <w:tmpl w:val="C3648902"/>
    <w:lvl w:ilvl="0" w:tplc="8A4AE13A">
      <w:start w:val="1"/>
      <w:numFmt w:val="bullet"/>
      <w:lvlText w:val="•"/>
      <w:lvlJc w:val="left"/>
      <w:pPr>
        <w:tabs>
          <w:tab w:val="num" w:pos="720"/>
        </w:tabs>
        <w:ind w:left="720" w:hanging="360"/>
      </w:pPr>
      <w:rPr>
        <w:rFonts w:ascii="Arial" w:hAnsi="Arial" w:hint="default"/>
      </w:rPr>
    </w:lvl>
    <w:lvl w:ilvl="1" w:tplc="F0F0BF96" w:tentative="1">
      <w:start w:val="1"/>
      <w:numFmt w:val="bullet"/>
      <w:lvlText w:val="•"/>
      <w:lvlJc w:val="left"/>
      <w:pPr>
        <w:tabs>
          <w:tab w:val="num" w:pos="1440"/>
        </w:tabs>
        <w:ind w:left="1440" w:hanging="360"/>
      </w:pPr>
      <w:rPr>
        <w:rFonts w:ascii="Arial" w:hAnsi="Arial" w:hint="default"/>
      </w:rPr>
    </w:lvl>
    <w:lvl w:ilvl="2" w:tplc="885808A8" w:tentative="1">
      <w:start w:val="1"/>
      <w:numFmt w:val="bullet"/>
      <w:lvlText w:val="•"/>
      <w:lvlJc w:val="left"/>
      <w:pPr>
        <w:tabs>
          <w:tab w:val="num" w:pos="2160"/>
        </w:tabs>
        <w:ind w:left="2160" w:hanging="360"/>
      </w:pPr>
      <w:rPr>
        <w:rFonts w:ascii="Arial" w:hAnsi="Arial" w:hint="default"/>
      </w:rPr>
    </w:lvl>
    <w:lvl w:ilvl="3" w:tplc="864481A4" w:tentative="1">
      <w:start w:val="1"/>
      <w:numFmt w:val="bullet"/>
      <w:lvlText w:val="•"/>
      <w:lvlJc w:val="left"/>
      <w:pPr>
        <w:tabs>
          <w:tab w:val="num" w:pos="2880"/>
        </w:tabs>
        <w:ind w:left="2880" w:hanging="360"/>
      </w:pPr>
      <w:rPr>
        <w:rFonts w:ascii="Arial" w:hAnsi="Arial" w:hint="default"/>
      </w:rPr>
    </w:lvl>
    <w:lvl w:ilvl="4" w:tplc="D52A23AC" w:tentative="1">
      <w:start w:val="1"/>
      <w:numFmt w:val="bullet"/>
      <w:lvlText w:val="•"/>
      <w:lvlJc w:val="left"/>
      <w:pPr>
        <w:tabs>
          <w:tab w:val="num" w:pos="3600"/>
        </w:tabs>
        <w:ind w:left="3600" w:hanging="360"/>
      </w:pPr>
      <w:rPr>
        <w:rFonts w:ascii="Arial" w:hAnsi="Arial" w:hint="default"/>
      </w:rPr>
    </w:lvl>
    <w:lvl w:ilvl="5" w:tplc="EAEE294A" w:tentative="1">
      <w:start w:val="1"/>
      <w:numFmt w:val="bullet"/>
      <w:lvlText w:val="•"/>
      <w:lvlJc w:val="left"/>
      <w:pPr>
        <w:tabs>
          <w:tab w:val="num" w:pos="4320"/>
        </w:tabs>
        <w:ind w:left="4320" w:hanging="360"/>
      </w:pPr>
      <w:rPr>
        <w:rFonts w:ascii="Arial" w:hAnsi="Arial" w:hint="default"/>
      </w:rPr>
    </w:lvl>
    <w:lvl w:ilvl="6" w:tplc="8424D86A" w:tentative="1">
      <w:start w:val="1"/>
      <w:numFmt w:val="bullet"/>
      <w:lvlText w:val="•"/>
      <w:lvlJc w:val="left"/>
      <w:pPr>
        <w:tabs>
          <w:tab w:val="num" w:pos="5040"/>
        </w:tabs>
        <w:ind w:left="5040" w:hanging="360"/>
      </w:pPr>
      <w:rPr>
        <w:rFonts w:ascii="Arial" w:hAnsi="Arial" w:hint="default"/>
      </w:rPr>
    </w:lvl>
    <w:lvl w:ilvl="7" w:tplc="D58AC830" w:tentative="1">
      <w:start w:val="1"/>
      <w:numFmt w:val="bullet"/>
      <w:lvlText w:val="•"/>
      <w:lvlJc w:val="left"/>
      <w:pPr>
        <w:tabs>
          <w:tab w:val="num" w:pos="5760"/>
        </w:tabs>
        <w:ind w:left="5760" w:hanging="360"/>
      </w:pPr>
      <w:rPr>
        <w:rFonts w:ascii="Arial" w:hAnsi="Arial" w:hint="default"/>
      </w:rPr>
    </w:lvl>
    <w:lvl w:ilvl="8" w:tplc="7F9609F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DFD1DB0"/>
    <w:multiLevelType w:val="hybridMultilevel"/>
    <w:tmpl w:val="42A41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D3505D"/>
    <w:multiLevelType w:val="hybridMultilevel"/>
    <w:tmpl w:val="10CA72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1DC2F6E"/>
    <w:multiLevelType w:val="hybridMultilevel"/>
    <w:tmpl w:val="9358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2BD581C"/>
    <w:multiLevelType w:val="hybridMultilevel"/>
    <w:tmpl w:val="72ACC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39116DA"/>
    <w:multiLevelType w:val="hybridMultilevel"/>
    <w:tmpl w:val="DD384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2C4B62"/>
    <w:multiLevelType w:val="hybridMultilevel"/>
    <w:tmpl w:val="62B67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9847084"/>
    <w:multiLevelType w:val="hybridMultilevel"/>
    <w:tmpl w:val="8BACD016"/>
    <w:lvl w:ilvl="0" w:tplc="9544C4EC">
      <w:start w:val="1"/>
      <w:numFmt w:val="bullet"/>
      <w:lvlText w:val="•"/>
      <w:lvlJc w:val="left"/>
      <w:pPr>
        <w:tabs>
          <w:tab w:val="num" w:pos="720"/>
        </w:tabs>
        <w:ind w:left="720" w:hanging="360"/>
      </w:pPr>
      <w:rPr>
        <w:rFonts w:ascii="Arial" w:hAnsi="Arial" w:hint="default"/>
      </w:rPr>
    </w:lvl>
    <w:lvl w:ilvl="1" w:tplc="0D002FF8" w:tentative="1">
      <w:start w:val="1"/>
      <w:numFmt w:val="bullet"/>
      <w:lvlText w:val="•"/>
      <w:lvlJc w:val="left"/>
      <w:pPr>
        <w:tabs>
          <w:tab w:val="num" w:pos="1440"/>
        </w:tabs>
        <w:ind w:left="1440" w:hanging="360"/>
      </w:pPr>
      <w:rPr>
        <w:rFonts w:ascii="Arial" w:hAnsi="Arial" w:hint="default"/>
      </w:rPr>
    </w:lvl>
    <w:lvl w:ilvl="2" w:tplc="AFF4BE00" w:tentative="1">
      <w:start w:val="1"/>
      <w:numFmt w:val="bullet"/>
      <w:lvlText w:val="•"/>
      <w:lvlJc w:val="left"/>
      <w:pPr>
        <w:tabs>
          <w:tab w:val="num" w:pos="2160"/>
        </w:tabs>
        <w:ind w:left="2160" w:hanging="360"/>
      </w:pPr>
      <w:rPr>
        <w:rFonts w:ascii="Arial" w:hAnsi="Arial" w:hint="default"/>
      </w:rPr>
    </w:lvl>
    <w:lvl w:ilvl="3" w:tplc="82708BD8" w:tentative="1">
      <w:start w:val="1"/>
      <w:numFmt w:val="bullet"/>
      <w:lvlText w:val="•"/>
      <w:lvlJc w:val="left"/>
      <w:pPr>
        <w:tabs>
          <w:tab w:val="num" w:pos="2880"/>
        </w:tabs>
        <w:ind w:left="2880" w:hanging="360"/>
      </w:pPr>
      <w:rPr>
        <w:rFonts w:ascii="Arial" w:hAnsi="Arial" w:hint="default"/>
      </w:rPr>
    </w:lvl>
    <w:lvl w:ilvl="4" w:tplc="5F06078E" w:tentative="1">
      <w:start w:val="1"/>
      <w:numFmt w:val="bullet"/>
      <w:lvlText w:val="•"/>
      <w:lvlJc w:val="left"/>
      <w:pPr>
        <w:tabs>
          <w:tab w:val="num" w:pos="3600"/>
        </w:tabs>
        <w:ind w:left="3600" w:hanging="360"/>
      </w:pPr>
      <w:rPr>
        <w:rFonts w:ascii="Arial" w:hAnsi="Arial" w:hint="default"/>
      </w:rPr>
    </w:lvl>
    <w:lvl w:ilvl="5" w:tplc="40A442CE" w:tentative="1">
      <w:start w:val="1"/>
      <w:numFmt w:val="bullet"/>
      <w:lvlText w:val="•"/>
      <w:lvlJc w:val="left"/>
      <w:pPr>
        <w:tabs>
          <w:tab w:val="num" w:pos="4320"/>
        </w:tabs>
        <w:ind w:left="4320" w:hanging="360"/>
      </w:pPr>
      <w:rPr>
        <w:rFonts w:ascii="Arial" w:hAnsi="Arial" w:hint="default"/>
      </w:rPr>
    </w:lvl>
    <w:lvl w:ilvl="6" w:tplc="3ED4D242" w:tentative="1">
      <w:start w:val="1"/>
      <w:numFmt w:val="bullet"/>
      <w:lvlText w:val="•"/>
      <w:lvlJc w:val="left"/>
      <w:pPr>
        <w:tabs>
          <w:tab w:val="num" w:pos="5040"/>
        </w:tabs>
        <w:ind w:left="5040" w:hanging="360"/>
      </w:pPr>
      <w:rPr>
        <w:rFonts w:ascii="Arial" w:hAnsi="Arial" w:hint="default"/>
      </w:rPr>
    </w:lvl>
    <w:lvl w:ilvl="7" w:tplc="B57CF342" w:tentative="1">
      <w:start w:val="1"/>
      <w:numFmt w:val="bullet"/>
      <w:lvlText w:val="•"/>
      <w:lvlJc w:val="left"/>
      <w:pPr>
        <w:tabs>
          <w:tab w:val="num" w:pos="5760"/>
        </w:tabs>
        <w:ind w:left="5760" w:hanging="360"/>
      </w:pPr>
      <w:rPr>
        <w:rFonts w:ascii="Arial" w:hAnsi="Arial" w:hint="default"/>
      </w:rPr>
    </w:lvl>
    <w:lvl w:ilvl="8" w:tplc="EAF094F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5DC04AFD"/>
    <w:multiLevelType w:val="hybridMultilevel"/>
    <w:tmpl w:val="1E6EB47C"/>
    <w:lvl w:ilvl="0" w:tplc="13F89172">
      <w:start w:val="1"/>
      <w:numFmt w:val="bullet"/>
      <w:lvlText w:val=""/>
      <w:lvlJc w:val="left"/>
      <w:pPr>
        <w:ind w:left="720" w:hanging="360"/>
      </w:pPr>
      <w:rPr>
        <w:rFonts w:ascii="Symbol" w:hAnsi="Symbol" w:hint="default"/>
      </w:rPr>
    </w:lvl>
    <w:lvl w:ilvl="1" w:tplc="37088838">
      <w:start w:val="1"/>
      <w:numFmt w:val="bullet"/>
      <w:lvlText w:val="o"/>
      <w:lvlJc w:val="left"/>
      <w:pPr>
        <w:ind w:left="1440" w:hanging="360"/>
      </w:pPr>
      <w:rPr>
        <w:rFonts w:ascii="Courier New" w:hAnsi="Courier New" w:cs="Courier New" w:hint="default"/>
      </w:rPr>
    </w:lvl>
    <w:lvl w:ilvl="2" w:tplc="3310420C" w:tentative="1">
      <w:start w:val="1"/>
      <w:numFmt w:val="bullet"/>
      <w:lvlText w:val=""/>
      <w:lvlJc w:val="left"/>
      <w:pPr>
        <w:ind w:left="2160" w:hanging="360"/>
      </w:pPr>
      <w:rPr>
        <w:rFonts w:ascii="Wingdings" w:hAnsi="Wingdings" w:hint="default"/>
      </w:rPr>
    </w:lvl>
    <w:lvl w:ilvl="3" w:tplc="4C860148" w:tentative="1">
      <w:start w:val="1"/>
      <w:numFmt w:val="bullet"/>
      <w:lvlText w:val=""/>
      <w:lvlJc w:val="left"/>
      <w:pPr>
        <w:ind w:left="2880" w:hanging="360"/>
      </w:pPr>
      <w:rPr>
        <w:rFonts w:ascii="Symbol" w:hAnsi="Symbol" w:hint="default"/>
      </w:rPr>
    </w:lvl>
    <w:lvl w:ilvl="4" w:tplc="98127428" w:tentative="1">
      <w:start w:val="1"/>
      <w:numFmt w:val="bullet"/>
      <w:lvlText w:val="o"/>
      <w:lvlJc w:val="left"/>
      <w:pPr>
        <w:ind w:left="3600" w:hanging="360"/>
      </w:pPr>
      <w:rPr>
        <w:rFonts w:ascii="Courier New" w:hAnsi="Courier New" w:cs="Courier New" w:hint="default"/>
      </w:rPr>
    </w:lvl>
    <w:lvl w:ilvl="5" w:tplc="A0D815DE" w:tentative="1">
      <w:start w:val="1"/>
      <w:numFmt w:val="bullet"/>
      <w:lvlText w:val=""/>
      <w:lvlJc w:val="left"/>
      <w:pPr>
        <w:ind w:left="4320" w:hanging="360"/>
      </w:pPr>
      <w:rPr>
        <w:rFonts w:ascii="Wingdings" w:hAnsi="Wingdings" w:hint="default"/>
      </w:rPr>
    </w:lvl>
    <w:lvl w:ilvl="6" w:tplc="292034B0" w:tentative="1">
      <w:start w:val="1"/>
      <w:numFmt w:val="bullet"/>
      <w:lvlText w:val=""/>
      <w:lvlJc w:val="left"/>
      <w:pPr>
        <w:ind w:left="5040" w:hanging="360"/>
      </w:pPr>
      <w:rPr>
        <w:rFonts w:ascii="Symbol" w:hAnsi="Symbol" w:hint="default"/>
      </w:rPr>
    </w:lvl>
    <w:lvl w:ilvl="7" w:tplc="B9B6223C" w:tentative="1">
      <w:start w:val="1"/>
      <w:numFmt w:val="bullet"/>
      <w:lvlText w:val="o"/>
      <w:lvlJc w:val="left"/>
      <w:pPr>
        <w:ind w:left="5760" w:hanging="360"/>
      </w:pPr>
      <w:rPr>
        <w:rFonts w:ascii="Courier New" w:hAnsi="Courier New" w:cs="Courier New" w:hint="default"/>
      </w:rPr>
    </w:lvl>
    <w:lvl w:ilvl="8" w:tplc="CDD88E26" w:tentative="1">
      <w:start w:val="1"/>
      <w:numFmt w:val="bullet"/>
      <w:lvlText w:val=""/>
      <w:lvlJc w:val="left"/>
      <w:pPr>
        <w:ind w:left="6480" w:hanging="360"/>
      </w:pPr>
      <w:rPr>
        <w:rFonts w:ascii="Wingdings" w:hAnsi="Wingdings" w:hint="default"/>
      </w:rPr>
    </w:lvl>
  </w:abstractNum>
  <w:abstractNum w:abstractNumId="39" w15:restartNumberingAfterBreak="0">
    <w:nsid w:val="5E7D274A"/>
    <w:multiLevelType w:val="hybridMultilevel"/>
    <w:tmpl w:val="F190A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47A57A9"/>
    <w:multiLevelType w:val="hybridMultilevel"/>
    <w:tmpl w:val="5A8C3368"/>
    <w:lvl w:ilvl="0" w:tplc="ACB6441C">
      <w:start w:val="1"/>
      <w:numFmt w:val="bullet"/>
      <w:lvlText w:val=""/>
      <w:lvlJc w:val="left"/>
      <w:pPr>
        <w:ind w:left="2160" w:hanging="360"/>
      </w:pPr>
      <w:rPr>
        <w:rFonts w:ascii="Symbol" w:hAnsi="Symbol" w:hint="default"/>
      </w:rPr>
    </w:lvl>
    <w:lvl w:ilvl="1" w:tplc="534E5E7A" w:tentative="1">
      <w:start w:val="1"/>
      <w:numFmt w:val="bullet"/>
      <w:lvlText w:val="o"/>
      <w:lvlJc w:val="left"/>
      <w:pPr>
        <w:ind w:left="1440" w:hanging="360"/>
      </w:pPr>
      <w:rPr>
        <w:rFonts w:ascii="Courier New" w:hAnsi="Courier New" w:cs="Courier New" w:hint="default"/>
      </w:rPr>
    </w:lvl>
    <w:lvl w:ilvl="2" w:tplc="CB10E0B6" w:tentative="1">
      <w:start w:val="1"/>
      <w:numFmt w:val="bullet"/>
      <w:lvlText w:val=""/>
      <w:lvlJc w:val="left"/>
      <w:pPr>
        <w:ind w:left="2160" w:hanging="360"/>
      </w:pPr>
      <w:rPr>
        <w:rFonts w:ascii="Wingdings" w:hAnsi="Wingdings" w:hint="default"/>
      </w:rPr>
    </w:lvl>
    <w:lvl w:ilvl="3" w:tplc="38AC8578" w:tentative="1">
      <w:start w:val="1"/>
      <w:numFmt w:val="bullet"/>
      <w:lvlText w:val=""/>
      <w:lvlJc w:val="left"/>
      <w:pPr>
        <w:ind w:left="2880" w:hanging="360"/>
      </w:pPr>
      <w:rPr>
        <w:rFonts w:ascii="Symbol" w:hAnsi="Symbol" w:hint="default"/>
      </w:rPr>
    </w:lvl>
    <w:lvl w:ilvl="4" w:tplc="DF88E50C" w:tentative="1">
      <w:start w:val="1"/>
      <w:numFmt w:val="bullet"/>
      <w:lvlText w:val="o"/>
      <w:lvlJc w:val="left"/>
      <w:pPr>
        <w:ind w:left="3600" w:hanging="360"/>
      </w:pPr>
      <w:rPr>
        <w:rFonts w:ascii="Courier New" w:hAnsi="Courier New" w:cs="Courier New" w:hint="default"/>
      </w:rPr>
    </w:lvl>
    <w:lvl w:ilvl="5" w:tplc="AB08D10A" w:tentative="1">
      <w:start w:val="1"/>
      <w:numFmt w:val="bullet"/>
      <w:lvlText w:val=""/>
      <w:lvlJc w:val="left"/>
      <w:pPr>
        <w:ind w:left="4320" w:hanging="360"/>
      </w:pPr>
      <w:rPr>
        <w:rFonts w:ascii="Wingdings" w:hAnsi="Wingdings" w:hint="default"/>
      </w:rPr>
    </w:lvl>
    <w:lvl w:ilvl="6" w:tplc="E4DA16D2" w:tentative="1">
      <w:start w:val="1"/>
      <w:numFmt w:val="bullet"/>
      <w:lvlText w:val=""/>
      <w:lvlJc w:val="left"/>
      <w:pPr>
        <w:ind w:left="5040" w:hanging="360"/>
      </w:pPr>
      <w:rPr>
        <w:rFonts w:ascii="Symbol" w:hAnsi="Symbol" w:hint="default"/>
      </w:rPr>
    </w:lvl>
    <w:lvl w:ilvl="7" w:tplc="E1C01D98" w:tentative="1">
      <w:start w:val="1"/>
      <w:numFmt w:val="bullet"/>
      <w:lvlText w:val="o"/>
      <w:lvlJc w:val="left"/>
      <w:pPr>
        <w:ind w:left="5760" w:hanging="360"/>
      </w:pPr>
      <w:rPr>
        <w:rFonts w:ascii="Courier New" w:hAnsi="Courier New" w:cs="Courier New" w:hint="default"/>
      </w:rPr>
    </w:lvl>
    <w:lvl w:ilvl="8" w:tplc="C3949326" w:tentative="1">
      <w:start w:val="1"/>
      <w:numFmt w:val="bullet"/>
      <w:lvlText w:val=""/>
      <w:lvlJc w:val="left"/>
      <w:pPr>
        <w:ind w:left="6480" w:hanging="360"/>
      </w:pPr>
      <w:rPr>
        <w:rFonts w:ascii="Wingdings" w:hAnsi="Wingdings" w:hint="default"/>
      </w:rPr>
    </w:lvl>
  </w:abstractNum>
  <w:abstractNum w:abstractNumId="41" w15:restartNumberingAfterBreak="0">
    <w:nsid w:val="6A255D13"/>
    <w:multiLevelType w:val="hybridMultilevel"/>
    <w:tmpl w:val="21B2F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5B0DF2"/>
    <w:multiLevelType w:val="hybridMultilevel"/>
    <w:tmpl w:val="4C70D97A"/>
    <w:lvl w:ilvl="0" w:tplc="C9FECC90">
      <w:start w:val="1"/>
      <w:numFmt w:val="bullet"/>
      <w:lvlText w:val="•"/>
      <w:lvlJc w:val="left"/>
      <w:pPr>
        <w:tabs>
          <w:tab w:val="num" w:pos="720"/>
        </w:tabs>
        <w:ind w:left="720" w:hanging="360"/>
      </w:pPr>
      <w:rPr>
        <w:rFonts w:ascii="Arial" w:hAnsi="Arial" w:hint="default"/>
      </w:rPr>
    </w:lvl>
    <w:lvl w:ilvl="1" w:tplc="5B7C0D9A" w:tentative="1">
      <w:start w:val="1"/>
      <w:numFmt w:val="bullet"/>
      <w:lvlText w:val="•"/>
      <w:lvlJc w:val="left"/>
      <w:pPr>
        <w:tabs>
          <w:tab w:val="num" w:pos="1440"/>
        </w:tabs>
        <w:ind w:left="1440" w:hanging="360"/>
      </w:pPr>
      <w:rPr>
        <w:rFonts w:ascii="Arial" w:hAnsi="Arial" w:hint="default"/>
      </w:rPr>
    </w:lvl>
    <w:lvl w:ilvl="2" w:tplc="3FB2E01A" w:tentative="1">
      <w:start w:val="1"/>
      <w:numFmt w:val="bullet"/>
      <w:lvlText w:val="•"/>
      <w:lvlJc w:val="left"/>
      <w:pPr>
        <w:tabs>
          <w:tab w:val="num" w:pos="2160"/>
        </w:tabs>
        <w:ind w:left="2160" w:hanging="360"/>
      </w:pPr>
      <w:rPr>
        <w:rFonts w:ascii="Arial" w:hAnsi="Arial" w:hint="default"/>
      </w:rPr>
    </w:lvl>
    <w:lvl w:ilvl="3" w:tplc="DAF46318" w:tentative="1">
      <w:start w:val="1"/>
      <w:numFmt w:val="bullet"/>
      <w:lvlText w:val="•"/>
      <w:lvlJc w:val="left"/>
      <w:pPr>
        <w:tabs>
          <w:tab w:val="num" w:pos="2880"/>
        </w:tabs>
        <w:ind w:left="2880" w:hanging="360"/>
      </w:pPr>
      <w:rPr>
        <w:rFonts w:ascii="Arial" w:hAnsi="Arial" w:hint="default"/>
      </w:rPr>
    </w:lvl>
    <w:lvl w:ilvl="4" w:tplc="24FE8092" w:tentative="1">
      <w:start w:val="1"/>
      <w:numFmt w:val="bullet"/>
      <w:lvlText w:val="•"/>
      <w:lvlJc w:val="left"/>
      <w:pPr>
        <w:tabs>
          <w:tab w:val="num" w:pos="3600"/>
        </w:tabs>
        <w:ind w:left="3600" w:hanging="360"/>
      </w:pPr>
      <w:rPr>
        <w:rFonts w:ascii="Arial" w:hAnsi="Arial" w:hint="default"/>
      </w:rPr>
    </w:lvl>
    <w:lvl w:ilvl="5" w:tplc="F18E6F66" w:tentative="1">
      <w:start w:val="1"/>
      <w:numFmt w:val="bullet"/>
      <w:lvlText w:val="•"/>
      <w:lvlJc w:val="left"/>
      <w:pPr>
        <w:tabs>
          <w:tab w:val="num" w:pos="4320"/>
        </w:tabs>
        <w:ind w:left="4320" w:hanging="360"/>
      </w:pPr>
      <w:rPr>
        <w:rFonts w:ascii="Arial" w:hAnsi="Arial" w:hint="default"/>
      </w:rPr>
    </w:lvl>
    <w:lvl w:ilvl="6" w:tplc="044AEB84" w:tentative="1">
      <w:start w:val="1"/>
      <w:numFmt w:val="bullet"/>
      <w:lvlText w:val="•"/>
      <w:lvlJc w:val="left"/>
      <w:pPr>
        <w:tabs>
          <w:tab w:val="num" w:pos="5040"/>
        </w:tabs>
        <w:ind w:left="5040" w:hanging="360"/>
      </w:pPr>
      <w:rPr>
        <w:rFonts w:ascii="Arial" w:hAnsi="Arial" w:hint="default"/>
      </w:rPr>
    </w:lvl>
    <w:lvl w:ilvl="7" w:tplc="A57AD264" w:tentative="1">
      <w:start w:val="1"/>
      <w:numFmt w:val="bullet"/>
      <w:lvlText w:val="•"/>
      <w:lvlJc w:val="left"/>
      <w:pPr>
        <w:tabs>
          <w:tab w:val="num" w:pos="5760"/>
        </w:tabs>
        <w:ind w:left="5760" w:hanging="360"/>
      </w:pPr>
      <w:rPr>
        <w:rFonts w:ascii="Arial" w:hAnsi="Arial" w:hint="default"/>
      </w:rPr>
    </w:lvl>
    <w:lvl w:ilvl="8" w:tplc="DC4CFC6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DE01FC"/>
    <w:multiLevelType w:val="hybridMultilevel"/>
    <w:tmpl w:val="A3600B40"/>
    <w:lvl w:ilvl="0" w:tplc="07E0949E">
      <w:start w:val="1"/>
      <w:numFmt w:val="decimal"/>
      <w:lvlText w:val="%1."/>
      <w:lvlJc w:val="left"/>
      <w:pPr>
        <w:tabs>
          <w:tab w:val="num" w:pos="720"/>
        </w:tabs>
        <w:ind w:left="720" w:hanging="360"/>
      </w:pPr>
    </w:lvl>
    <w:lvl w:ilvl="1" w:tplc="FF121AD4" w:tentative="1">
      <w:start w:val="1"/>
      <w:numFmt w:val="decimal"/>
      <w:lvlText w:val="%2."/>
      <w:lvlJc w:val="left"/>
      <w:pPr>
        <w:tabs>
          <w:tab w:val="num" w:pos="1440"/>
        </w:tabs>
        <w:ind w:left="1440" w:hanging="360"/>
      </w:pPr>
    </w:lvl>
    <w:lvl w:ilvl="2" w:tplc="AD30AA60" w:tentative="1">
      <w:start w:val="1"/>
      <w:numFmt w:val="decimal"/>
      <w:lvlText w:val="%3."/>
      <w:lvlJc w:val="left"/>
      <w:pPr>
        <w:tabs>
          <w:tab w:val="num" w:pos="2160"/>
        </w:tabs>
        <w:ind w:left="2160" w:hanging="360"/>
      </w:pPr>
    </w:lvl>
    <w:lvl w:ilvl="3" w:tplc="AEEE6666" w:tentative="1">
      <w:start w:val="1"/>
      <w:numFmt w:val="decimal"/>
      <w:lvlText w:val="%4."/>
      <w:lvlJc w:val="left"/>
      <w:pPr>
        <w:tabs>
          <w:tab w:val="num" w:pos="2880"/>
        </w:tabs>
        <w:ind w:left="2880" w:hanging="360"/>
      </w:pPr>
    </w:lvl>
    <w:lvl w:ilvl="4" w:tplc="C8504B3C" w:tentative="1">
      <w:start w:val="1"/>
      <w:numFmt w:val="decimal"/>
      <w:lvlText w:val="%5."/>
      <w:lvlJc w:val="left"/>
      <w:pPr>
        <w:tabs>
          <w:tab w:val="num" w:pos="3600"/>
        </w:tabs>
        <w:ind w:left="3600" w:hanging="360"/>
      </w:pPr>
    </w:lvl>
    <w:lvl w:ilvl="5" w:tplc="C7AEEEAA" w:tentative="1">
      <w:start w:val="1"/>
      <w:numFmt w:val="decimal"/>
      <w:lvlText w:val="%6."/>
      <w:lvlJc w:val="left"/>
      <w:pPr>
        <w:tabs>
          <w:tab w:val="num" w:pos="4320"/>
        </w:tabs>
        <w:ind w:left="4320" w:hanging="360"/>
      </w:pPr>
    </w:lvl>
    <w:lvl w:ilvl="6" w:tplc="78A4C0C8" w:tentative="1">
      <w:start w:val="1"/>
      <w:numFmt w:val="decimal"/>
      <w:lvlText w:val="%7."/>
      <w:lvlJc w:val="left"/>
      <w:pPr>
        <w:tabs>
          <w:tab w:val="num" w:pos="5040"/>
        </w:tabs>
        <w:ind w:left="5040" w:hanging="360"/>
      </w:pPr>
    </w:lvl>
    <w:lvl w:ilvl="7" w:tplc="67C42E50" w:tentative="1">
      <w:start w:val="1"/>
      <w:numFmt w:val="decimal"/>
      <w:lvlText w:val="%8."/>
      <w:lvlJc w:val="left"/>
      <w:pPr>
        <w:tabs>
          <w:tab w:val="num" w:pos="5760"/>
        </w:tabs>
        <w:ind w:left="5760" w:hanging="360"/>
      </w:pPr>
    </w:lvl>
    <w:lvl w:ilvl="8" w:tplc="10666988" w:tentative="1">
      <w:start w:val="1"/>
      <w:numFmt w:val="decimal"/>
      <w:lvlText w:val="%9."/>
      <w:lvlJc w:val="left"/>
      <w:pPr>
        <w:tabs>
          <w:tab w:val="num" w:pos="6480"/>
        </w:tabs>
        <w:ind w:left="6480" w:hanging="360"/>
      </w:pPr>
    </w:lvl>
  </w:abstractNum>
  <w:num w:numId="1">
    <w:abstractNumId w:val="6"/>
  </w:num>
  <w:num w:numId="2">
    <w:abstractNumId w:val="38"/>
  </w:num>
  <w:num w:numId="3">
    <w:abstractNumId w:val="17"/>
  </w:num>
  <w:num w:numId="4">
    <w:abstractNumId w:val="14"/>
  </w:num>
  <w:num w:numId="5">
    <w:abstractNumId w:val="29"/>
  </w:num>
  <w:num w:numId="6">
    <w:abstractNumId w:val="11"/>
  </w:num>
  <w:num w:numId="7">
    <w:abstractNumId w:val="40"/>
  </w:num>
  <w:num w:numId="8">
    <w:abstractNumId w:val="16"/>
  </w:num>
  <w:num w:numId="9">
    <w:abstractNumId w:val="9"/>
  </w:num>
  <w:num w:numId="10">
    <w:abstractNumId w:val="32"/>
  </w:num>
  <w:num w:numId="11">
    <w:abstractNumId w:val="22"/>
  </w:num>
  <w:num w:numId="12">
    <w:abstractNumId w:val="26"/>
  </w:num>
  <w:num w:numId="13">
    <w:abstractNumId w:val="13"/>
  </w:num>
  <w:num w:numId="14">
    <w:abstractNumId w:val="33"/>
  </w:num>
  <w:num w:numId="15">
    <w:abstractNumId w:val="5"/>
  </w:num>
  <w:num w:numId="16">
    <w:abstractNumId w:val="0"/>
  </w:num>
  <w:num w:numId="17">
    <w:abstractNumId w:val="27"/>
  </w:num>
  <w:num w:numId="18">
    <w:abstractNumId w:val="1"/>
  </w:num>
  <w:num w:numId="19">
    <w:abstractNumId w:val="39"/>
  </w:num>
  <w:num w:numId="20">
    <w:abstractNumId w:val="31"/>
  </w:num>
  <w:num w:numId="21">
    <w:abstractNumId w:val="12"/>
  </w:num>
  <w:num w:numId="22">
    <w:abstractNumId w:val="15"/>
  </w:num>
  <w:num w:numId="23">
    <w:abstractNumId w:val="41"/>
  </w:num>
  <w:num w:numId="24">
    <w:abstractNumId w:val="34"/>
  </w:num>
  <w:num w:numId="25">
    <w:abstractNumId w:val="19"/>
  </w:num>
  <w:num w:numId="26">
    <w:abstractNumId w:val="2"/>
  </w:num>
  <w:num w:numId="27">
    <w:abstractNumId w:val="28"/>
  </w:num>
  <w:num w:numId="28">
    <w:abstractNumId w:val="35"/>
  </w:num>
  <w:num w:numId="29">
    <w:abstractNumId w:val="18"/>
  </w:num>
  <w:num w:numId="30">
    <w:abstractNumId w:val="21"/>
  </w:num>
  <w:num w:numId="31">
    <w:abstractNumId w:val="8"/>
  </w:num>
  <w:num w:numId="32">
    <w:abstractNumId w:val="36"/>
  </w:num>
  <w:num w:numId="33">
    <w:abstractNumId w:val="25"/>
  </w:num>
  <w:num w:numId="34">
    <w:abstractNumId w:val="4"/>
  </w:num>
  <w:num w:numId="35">
    <w:abstractNumId w:val="10"/>
  </w:num>
  <w:num w:numId="36">
    <w:abstractNumId w:val="37"/>
  </w:num>
  <w:num w:numId="37">
    <w:abstractNumId w:val="3"/>
  </w:num>
  <w:num w:numId="38">
    <w:abstractNumId w:val="7"/>
  </w:num>
  <w:num w:numId="39">
    <w:abstractNumId w:val="43"/>
  </w:num>
  <w:num w:numId="40">
    <w:abstractNumId w:val="24"/>
  </w:num>
  <w:num w:numId="41">
    <w:abstractNumId w:val="20"/>
  </w:num>
  <w:num w:numId="42">
    <w:abstractNumId w:val="30"/>
  </w:num>
  <w:num w:numId="43">
    <w:abstractNumId w:val="42"/>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73"/>
    <w:rsid w:val="000205BA"/>
    <w:rsid w:val="00022339"/>
    <w:rsid w:val="00023209"/>
    <w:rsid w:val="00024802"/>
    <w:rsid w:val="000325E6"/>
    <w:rsid w:val="000547F6"/>
    <w:rsid w:val="000645A9"/>
    <w:rsid w:val="00064ECE"/>
    <w:rsid w:val="00076A5F"/>
    <w:rsid w:val="000825D2"/>
    <w:rsid w:val="0008314B"/>
    <w:rsid w:val="000844B5"/>
    <w:rsid w:val="00086F03"/>
    <w:rsid w:val="000A3767"/>
    <w:rsid w:val="000B4CC7"/>
    <w:rsid w:val="000C31DE"/>
    <w:rsid w:val="000D1FBC"/>
    <w:rsid w:val="000D532E"/>
    <w:rsid w:val="000F053B"/>
    <w:rsid w:val="000F05A0"/>
    <w:rsid w:val="000F4C1C"/>
    <w:rsid w:val="00104335"/>
    <w:rsid w:val="00105D20"/>
    <w:rsid w:val="001127F5"/>
    <w:rsid w:val="001265D2"/>
    <w:rsid w:val="00136572"/>
    <w:rsid w:val="00150AC2"/>
    <w:rsid w:val="001572EE"/>
    <w:rsid w:val="001620A2"/>
    <w:rsid w:val="00162CCE"/>
    <w:rsid w:val="001665D0"/>
    <w:rsid w:val="00183B4F"/>
    <w:rsid w:val="00183CF7"/>
    <w:rsid w:val="00187AB8"/>
    <w:rsid w:val="001945A0"/>
    <w:rsid w:val="001A0017"/>
    <w:rsid w:val="001A0708"/>
    <w:rsid w:val="001A19B9"/>
    <w:rsid w:val="001A3559"/>
    <w:rsid w:val="001A4554"/>
    <w:rsid w:val="001A7F2B"/>
    <w:rsid w:val="001B324F"/>
    <w:rsid w:val="001C116E"/>
    <w:rsid w:val="001D052A"/>
    <w:rsid w:val="001E5260"/>
    <w:rsid w:val="001E66D9"/>
    <w:rsid w:val="001E6D7D"/>
    <w:rsid w:val="00206D41"/>
    <w:rsid w:val="00215EC7"/>
    <w:rsid w:val="00217793"/>
    <w:rsid w:val="00227E7B"/>
    <w:rsid w:val="00237A48"/>
    <w:rsid w:val="00243FD9"/>
    <w:rsid w:val="00247008"/>
    <w:rsid w:val="00253B50"/>
    <w:rsid w:val="00257E1E"/>
    <w:rsid w:val="00260331"/>
    <w:rsid w:val="002665EA"/>
    <w:rsid w:val="002700EF"/>
    <w:rsid w:val="00277CE9"/>
    <w:rsid w:val="002952C3"/>
    <w:rsid w:val="002A4525"/>
    <w:rsid w:val="002A6C59"/>
    <w:rsid w:val="002B4AB9"/>
    <w:rsid w:val="002C0FF8"/>
    <w:rsid w:val="002C34F1"/>
    <w:rsid w:val="002C4794"/>
    <w:rsid w:val="002D1158"/>
    <w:rsid w:val="002F38E5"/>
    <w:rsid w:val="002F3C31"/>
    <w:rsid w:val="002F7E1A"/>
    <w:rsid w:val="003016A1"/>
    <w:rsid w:val="00301A29"/>
    <w:rsid w:val="0031274A"/>
    <w:rsid w:val="00312B4F"/>
    <w:rsid w:val="00313F9D"/>
    <w:rsid w:val="00314182"/>
    <w:rsid w:val="00321C6A"/>
    <w:rsid w:val="00326DF7"/>
    <w:rsid w:val="003423F2"/>
    <w:rsid w:val="0034469D"/>
    <w:rsid w:val="003515DF"/>
    <w:rsid w:val="0035307F"/>
    <w:rsid w:val="00355C0D"/>
    <w:rsid w:val="0035605D"/>
    <w:rsid w:val="00363B17"/>
    <w:rsid w:val="003672A8"/>
    <w:rsid w:val="00381A1A"/>
    <w:rsid w:val="003840A5"/>
    <w:rsid w:val="003908FF"/>
    <w:rsid w:val="00391B79"/>
    <w:rsid w:val="00392B0D"/>
    <w:rsid w:val="003A0091"/>
    <w:rsid w:val="003C26A9"/>
    <w:rsid w:val="003C3A85"/>
    <w:rsid w:val="003D5861"/>
    <w:rsid w:val="004133E8"/>
    <w:rsid w:val="00424273"/>
    <w:rsid w:val="00426119"/>
    <w:rsid w:val="00441B2E"/>
    <w:rsid w:val="00444898"/>
    <w:rsid w:val="00445C5C"/>
    <w:rsid w:val="00446C20"/>
    <w:rsid w:val="00455F8D"/>
    <w:rsid w:val="004752A5"/>
    <w:rsid w:val="00477676"/>
    <w:rsid w:val="00480B00"/>
    <w:rsid w:val="00483974"/>
    <w:rsid w:val="00493DD1"/>
    <w:rsid w:val="0049452E"/>
    <w:rsid w:val="004C0DE5"/>
    <w:rsid w:val="004D56A6"/>
    <w:rsid w:val="004D6C84"/>
    <w:rsid w:val="004E0747"/>
    <w:rsid w:val="004E5EE7"/>
    <w:rsid w:val="004E677E"/>
    <w:rsid w:val="004F0904"/>
    <w:rsid w:val="004F2BE1"/>
    <w:rsid w:val="004F3B52"/>
    <w:rsid w:val="005024AA"/>
    <w:rsid w:val="00506B74"/>
    <w:rsid w:val="00512BC6"/>
    <w:rsid w:val="005209D3"/>
    <w:rsid w:val="00527346"/>
    <w:rsid w:val="00535A25"/>
    <w:rsid w:val="00537A60"/>
    <w:rsid w:val="00543767"/>
    <w:rsid w:val="0055215F"/>
    <w:rsid w:val="005522CF"/>
    <w:rsid w:val="005529B4"/>
    <w:rsid w:val="00567273"/>
    <w:rsid w:val="0058093A"/>
    <w:rsid w:val="0058689E"/>
    <w:rsid w:val="00587621"/>
    <w:rsid w:val="00591160"/>
    <w:rsid w:val="005B04EB"/>
    <w:rsid w:val="005B47DE"/>
    <w:rsid w:val="005D0AE9"/>
    <w:rsid w:val="005D29BD"/>
    <w:rsid w:val="005D64B6"/>
    <w:rsid w:val="005E09C0"/>
    <w:rsid w:val="005E42B0"/>
    <w:rsid w:val="005F387A"/>
    <w:rsid w:val="005F77D7"/>
    <w:rsid w:val="006028BA"/>
    <w:rsid w:val="00603CC4"/>
    <w:rsid w:val="0060586E"/>
    <w:rsid w:val="00610BE0"/>
    <w:rsid w:val="006136CC"/>
    <w:rsid w:val="0061466C"/>
    <w:rsid w:val="00630893"/>
    <w:rsid w:val="00641B37"/>
    <w:rsid w:val="00644A91"/>
    <w:rsid w:val="006561D1"/>
    <w:rsid w:val="00670E44"/>
    <w:rsid w:val="00673F85"/>
    <w:rsid w:val="006753E6"/>
    <w:rsid w:val="00677BA9"/>
    <w:rsid w:val="00680C55"/>
    <w:rsid w:val="006842DE"/>
    <w:rsid w:val="006913BA"/>
    <w:rsid w:val="00695AE4"/>
    <w:rsid w:val="006A3CC9"/>
    <w:rsid w:val="006B2BC4"/>
    <w:rsid w:val="006C79AC"/>
    <w:rsid w:val="006D6682"/>
    <w:rsid w:val="006E12FD"/>
    <w:rsid w:val="006E4243"/>
    <w:rsid w:val="006F260B"/>
    <w:rsid w:val="007001A9"/>
    <w:rsid w:val="007018B3"/>
    <w:rsid w:val="00703ED6"/>
    <w:rsid w:val="00706B92"/>
    <w:rsid w:val="00710544"/>
    <w:rsid w:val="00713301"/>
    <w:rsid w:val="0073006E"/>
    <w:rsid w:val="007300EC"/>
    <w:rsid w:val="007311C0"/>
    <w:rsid w:val="00733AB0"/>
    <w:rsid w:val="007343A8"/>
    <w:rsid w:val="00740990"/>
    <w:rsid w:val="00740EBB"/>
    <w:rsid w:val="00747270"/>
    <w:rsid w:val="00757786"/>
    <w:rsid w:val="0077294C"/>
    <w:rsid w:val="007A225D"/>
    <w:rsid w:val="007A31A1"/>
    <w:rsid w:val="007A38EC"/>
    <w:rsid w:val="007B0D15"/>
    <w:rsid w:val="007B210B"/>
    <w:rsid w:val="007D226C"/>
    <w:rsid w:val="007D475C"/>
    <w:rsid w:val="007D52DF"/>
    <w:rsid w:val="007D7B51"/>
    <w:rsid w:val="007E080E"/>
    <w:rsid w:val="007E4494"/>
    <w:rsid w:val="007F5201"/>
    <w:rsid w:val="00800C65"/>
    <w:rsid w:val="00804F98"/>
    <w:rsid w:val="0081326B"/>
    <w:rsid w:val="00824A36"/>
    <w:rsid w:val="0082663B"/>
    <w:rsid w:val="00826B10"/>
    <w:rsid w:val="00831AE5"/>
    <w:rsid w:val="008329E7"/>
    <w:rsid w:val="00842E1E"/>
    <w:rsid w:val="00852BFF"/>
    <w:rsid w:val="00854FBB"/>
    <w:rsid w:val="00865E50"/>
    <w:rsid w:val="008673BC"/>
    <w:rsid w:val="00870CDA"/>
    <w:rsid w:val="00875F9E"/>
    <w:rsid w:val="00882FA4"/>
    <w:rsid w:val="0088367C"/>
    <w:rsid w:val="00883B73"/>
    <w:rsid w:val="00890B61"/>
    <w:rsid w:val="008959E8"/>
    <w:rsid w:val="008A0416"/>
    <w:rsid w:val="008A0615"/>
    <w:rsid w:val="008A51D9"/>
    <w:rsid w:val="008A6B52"/>
    <w:rsid w:val="008B05F9"/>
    <w:rsid w:val="008B18DD"/>
    <w:rsid w:val="008B352E"/>
    <w:rsid w:val="008D151D"/>
    <w:rsid w:val="008F3C2E"/>
    <w:rsid w:val="008F5358"/>
    <w:rsid w:val="00907784"/>
    <w:rsid w:val="00921AA3"/>
    <w:rsid w:val="00923BC1"/>
    <w:rsid w:val="00930A3C"/>
    <w:rsid w:val="00932EBE"/>
    <w:rsid w:val="00946B00"/>
    <w:rsid w:val="00951D12"/>
    <w:rsid w:val="00970801"/>
    <w:rsid w:val="009740A1"/>
    <w:rsid w:val="0099150E"/>
    <w:rsid w:val="009A47DC"/>
    <w:rsid w:val="009B2251"/>
    <w:rsid w:val="009D1689"/>
    <w:rsid w:val="009D44A4"/>
    <w:rsid w:val="009E1B2D"/>
    <w:rsid w:val="00A229F8"/>
    <w:rsid w:val="00A2536B"/>
    <w:rsid w:val="00A25B9D"/>
    <w:rsid w:val="00A345D2"/>
    <w:rsid w:val="00A509D7"/>
    <w:rsid w:val="00A53281"/>
    <w:rsid w:val="00A768E5"/>
    <w:rsid w:val="00AB569A"/>
    <w:rsid w:val="00AB5E32"/>
    <w:rsid w:val="00AC4FEA"/>
    <w:rsid w:val="00AC72EB"/>
    <w:rsid w:val="00AD3757"/>
    <w:rsid w:val="00AD4DC4"/>
    <w:rsid w:val="00AD6572"/>
    <w:rsid w:val="00AD75A5"/>
    <w:rsid w:val="00AF3A9D"/>
    <w:rsid w:val="00AF44C7"/>
    <w:rsid w:val="00AF6768"/>
    <w:rsid w:val="00B014E2"/>
    <w:rsid w:val="00B065DC"/>
    <w:rsid w:val="00B070DF"/>
    <w:rsid w:val="00B1091F"/>
    <w:rsid w:val="00B11884"/>
    <w:rsid w:val="00B1669B"/>
    <w:rsid w:val="00B2002E"/>
    <w:rsid w:val="00B22536"/>
    <w:rsid w:val="00B35377"/>
    <w:rsid w:val="00B35F2B"/>
    <w:rsid w:val="00B47818"/>
    <w:rsid w:val="00B507F4"/>
    <w:rsid w:val="00B7493E"/>
    <w:rsid w:val="00B876C6"/>
    <w:rsid w:val="00B942D1"/>
    <w:rsid w:val="00B975E9"/>
    <w:rsid w:val="00B97B5B"/>
    <w:rsid w:val="00BA5955"/>
    <w:rsid w:val="00BF171A"/>
    <w:rsid w:val="00C0563C"/>
    <w:rsid w:val="00C14B47"/>
    <w:rsid w:val="00C15EBF"/>
    <w:rsid w:val="00C40229"/>
    <w:rsid w:val="00C4672B"/>
    <w:rsid w:val="00C55052"/>
    <w:rsid w:val="00C64AFF"/>
    <w:rsid w:val="00C948F8"/>
    <w:rsid w:val="00C94D61"/>
    <w:rsid w:val="00CA0E7B"/>
    <w:rsid w:val="00CA2958"/>
    <w:rsid w:val="00CC1D3A"/>
    <w:rsid w:val="00CC3D72"/>
    <w:rsid w:val="00CC5E94"/>
    <w:rsid w:val="00CE30E7"/>
    <w:rsid w:val="00CE479E"/>
    <w:rsid w:val="00CF134B"/>
    <w:rsid w:val="00CF1E5B"/>
    <w:rsid w:val="00CF3C54"/>
    <w:rsid w:val="00CF7746"/>
    <w:rsid w:val="00D007FF"/>
    <w:rsid w:val="00D0683E"/>
    <w:rsid w:val="00D1504A"/>
    <w:rsid w:val="00D1792B"/>
    <w:rsid w:val="00D37988"/>
    <w:rsid w:val="00D52CD4"/>
    <w:rsid w:val="00D53D28"/>
    <w:rsid w:val="00D578E0"/>
    <w:rsid w:val="00D73E48"/>
    <w:rsid w:val="00D74496"/>
    <w:rsid w:val="00D90515"/>
    <w:rsid w:val="00D90F64"/>
    <w:rsid w:val="00DC4E9A"/>
    <w:rsid w:val="00DC5E3F"/>
    <w:rsid w:val="00DD2268"/>
    <w:rsid w:val="00DD2919"/>
    <w:rsid w:val="00DD473B"/>
    <w:rsid w:val="00DD5E1A"/>
    <w:rsid w:val="00DD7169"/>
    <w:rsid w:val="00DF3271"/>
    <w:rsid w:val="00DF4830"/>
    <w:rsid w:val="00DF6AE6"/>
    <w:rsid w:val="00E06A13"/>
    <w:rsid w:val="00E12D7A"/>
    <w:rsid w:val="00E20445"/>
    <w:rsid w:val="00E42267"/>
    <w:rsid w:val="00E573A3"/>
    <w:rsid w:val="00E643F8"/>
    <w:rsid w:val="00E72540"/>
    <w:rsid w:val="00E7284B"/>
    <w:rsid w:val="00E731E8"/>
    <w:rsid w:val="00E80634"/>
    <w:rsid w:val="00E81CF7"/>
    <w:rsid w:val="00E82788"/>
    <w:rsid w:val="00EB0015"/>
    <w:rsid w:val="00EB60F3"/>
    <w:rsid w:val="00EC4777"/>
    <w:rsid w:val="00EC6CD7"/>
    <w:rsid w:val="00ED4748"/>
    <w:rsid w:val="00F00651"/>
    <w:rsid w:val="00F061D8"/>
    <w:rsid w:val="00F06280"/>
    <w:rsid w:val="00F16921"/>
    <w:rsid w:val="00F176F7"/>
    <w:rsid w:val="00F17A8E"/>
    <w:rsid w:val="00F22B4C"/>
    <w:rsid w:val="00F2757F"/>
    <w:rsid w:val="00F32CC9"/>
    <w:rsid w:val="00F40256"/>
    <w:rsid w:val="00F41CC0"/>
    <w:rsid w:val="00F4466B"/>
    <w:rsid w:val="00F55C02"/>
    <w:rsid w:val="00F7292A"/>
    <w:rsid w:val="00F823F8"/>
    <w:rsid w:val="00FB79B2"/>
    <w:rsid w:val="00FC4B76"/>
    <w:rsid w:val="00FC5A3F"/>
    <w:rsid w:val="00FD21A4"/>
    <w:rsid w:val="00FD3D2E"/>
    <w:rsid w:val="00FD7781"/>
    <w:rsid w:val="00FE2E57"/>
    <w:rsid w:val="00FF7A26"/>
  </w:rsids>
  <m:mathPr>
    <m:mathFont m:val="Cambria Math"/>
    <m:brkBin m:val="before"/>
    <m:brkBinSub m:val="--"/>
    <m:smallFrac/>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82114"/>
  <w15:docId w15:val="{0147AE5C-7831-4A08-B683-20C103745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273"/>
    <w:rPr>
      <w:rFonts w:ascii="Times New Roman" w:eastAsia="Times New Roman" w:hAnsi="Times New Roman"/>
      <w:sz w:val="24"/>
      <w:szCs w:val="24"/>
    </w:rPr>
  </w:style>
  <w:style w:type="paragraph" w:styleId="Heading1">
    <w:name w:val="heading 1"/>
    <w:basedOn w:val="Normal"/>
    <w:next w:val="Normal"/>
    <w:link w:val="Heading1Char"/>
    <w:uiPriority w:val="9"/>
    <w:qFormat/>
    <w:rsid w:val="00826B10"/>
    <w:pPr>
      <w:keepNext/>
      <w:widowControl w:val="0"/>
      <w:numPr>
        <w:numId w:val="16"/>
      </w:numPr>
      <w:suppressAutoHyphens/>
      <w:outlineLvl w:val="0"/>
    </w:pPr>
    <w:rPr>
      <w:rFonts w:eastAsia="Lucida Sans Unicode"/>
      <w:b/>
      <w:bCs/>
      <w:kern w:val="1"/>
      <w:sz w:val="28"/>
      <w:szCs w:val="28"/>
    </w:rPr>
  </w:style>
  <w:style w:type="paragraph" w:styleId="Heading3">
    <w:name w:val="heading 3"/>
    <w:basedOn w:val="Normal"/>
    <w:next w:val="BodyText"/>
    <w:link w:val="Heading3Char"/>
    <w:uiPriority w:val="9"/>
    <w:qFormat/>
    <w:rsid w:val="00826B10"/>
    <w:pPr>
      <w:keepNext/>
      <w:widowControl w:val="0"/>
      <w:numPr>
        <w:ilvl w:val="2"/>
        <w:numId w:val="16"/>
      </w:numPr>
      <w:tabs>
        <w:tab w:val="left" w:pos="0"/>
      </w:tabs>
      <w:suppressAutoHyphens/>
      <w:spacing w:before="240" w:after="120"/>
      <w:outlineLvl w:val="2"/>
    </w:pPr>
    <w:rPr>
      <w:rFonts w:eastAsia="Lucida Sans Unicode" w:cs="Tahoma"/>
      <w:b/>
      <w:bCs/>
      <w:kern w:val="1"/>
      <w:sz w:val="28"/>
      <w:szCs w:val="28"/>
    </w:rPr>
  </w:style>
  <w:style w:type="paragraph" w:styleId="Heading5">
    <w:name w:val="heading 5"/>
    <w:basedOn w:val="Normal"/>
    <w:next w:val="Normal"/>
    <w:link w:val="Heading5Char"/>
    <w:uiPriority w:val="9"/>
    <w:qFormat/>
    <w:rsid w:val="00826B10"/>
    <w:pPr>
      <w:keepNext/>
      <w:widowControl w:val="0"/>
      <w:numPr>
        <w:ilvl w:val="4"/>
        <w:numId w:val="16"/>
      </w:numPr>
      <w:suppressAutoHyphens/>
      <w:outlineLvl w:val="4"/>
    </w:pPr>
    <w:rPr>
      <w:rFonts w:eastAsia="Lucida Sans Unicode"/>
      <w:kern w:val="1"/>
      <w:u w:val="single"/>
    </w:rPr>
  </w:style>
  <w:style w:type="paragraph" w:styleId="Heading6">
    <w:name w:val="heading 6"/>
    <w:basedOn w:val="Normal"/>
    <w:next w:val="Normal"/>
    <w:link w:val="Heading6Char"/>
    <w:qFormat/>
    <w:rsid w:val="00826B10"/>
    <w:pPr>
      <w:keepNext/>
      <w:widowControl w:val="0"/>
      <w:numPr>
        <w:ilvl w:val="5"/>
        <w:numId w:val="16"/>
      </w:numPr>
      <w:suppressAutoHyphens/>
      <w:ind w:left="0" w:firstLine="720"/>
      <w:outlineLvl w:val="5"/>
    </w:pPr>
    <w:rPr>
      <w:rFonts w:eastAsia="Lucida Sans Unicode"/>
      <w:kern w:val="1"/>
      <w:u w:val="single"/>
    </w:rPr>
  </w:style>
  <w:style w:type="paragraph" w:styleId="Heading7">
    <w:name w:val="heading 7"/>
    <w:basedOn w:val="Normal"/>
    <w:next w:val="Normal"/>
    <w:link w:val="Heading7Char"/>
    <w:qFormat/>
    <w:rsid w:val="00826B10"/>
    <w:pPr>
      <w:keepNext/>
      <w:widowControl w:val="0"/>
      <w:numPr>
        <w:ilvl w:val="6"/>
        <w:numId w:val="16"/>
      </w:numPr>
      <w:suppressAutoHyphens/>
      <w:ind w:left="360" w:firstLine="0"/>
      <w:jc w:val="both"/>
      <w:outlineLvl w:val="6"/>
    </w:pPr>
    <w:rPr>
      <w:rFonts w:eastAsia="Lucida Sans Unicode"/>
      <w:b/>
      <w:bCs/>
      <w:kern w:val="1"/>
    </w:rPr>
  </w:style>
  <w:style w:type="paragraph" w:styleId="Heading9">
    <w:name w:val="heading 9"/>
    <w:basedOn w:val="Normal"/>
    <w:next w:val="Normal"/>
    <w:link w:val="Heading9Char"/>
    <w:qFormat/>
    <w:rsid w:val="00826B10"/>
    <w:pPr>
      <w:keepNext/>
      <w:numPr>
        <w:ilvl w:val="8"/>
        <w:numId w:val="16"/>
      </w:numPr>
      <w:jc w:val="center"/>
      <w:outlineLvl w:val="8"/>
    </w:pPr>
    <w:rPr>
      <w:rFonts w:ascii="Bookman Old Style" w:hAnsi="Bookman Old Style"/>
      <w:bCs/>
      <w:kern w:val="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273"/>
    <w:pPr>
      <w:ind w:left="720"/>
    </w:pPr>
  </w:style>
  <w:style w:type="paragraph" w:styleId="BalloonText">
    <w:name w:val="Balloon Text"/>
    <w:basedOn w:val="Normal"/>
    <w:link w:val="BalloonTextChar"/>
    <w:uiPriority w:val="99"/>
    <w:semiHidden/>
    <w:unhideWhenUsed/>
    <w:rsid w:val="004D6C84"/>
    <w:rPr>
      <w:rFonts w:ascii="Tahoma" w:hAnsi="Tahoma"/>
      <w:sz w:val="16"/>
      <w:szCs w:val="16"/>
    </w:rPr>
  </w:style>
  <w:style w:type="character" w:customStyle="1" w:styleId="BalloonTextChar">
    <w:name w:val="Balloon Text Char"/>
    <w:link w:val="BalloonText"/>
    <w:uiPriority w:val="99"/>
    <w:semiHidden/>
    <w:rsid w:val="004D6C84"/>
    <w:rPr>
      <w:rFonts w:ascii="Tahoma" w:eastAsia="Times New Roman" w:hAnsi="Tahoma" w:cs="Tahoma"/>
      <w:sz w:val="16"/>
      <w:szCs w:val="16"/>
    </w:rPr>
  </w:style>
  <w:style w:type="paragraph" w:styleId="NormalWeb">
    <w:name w:val="Normal (Web)"/>
    <w:basedOn w:val="Normal"/>
    <w:uiPriority w:val="99"/>
    <w:unhideWhenUsed/>
    <w:rsid w:val="00673F85"/>
    <w:pPr>
      <w:spacing w:before="100" w:beforeAutospacing="1" w:after="100" w:afterAutospacing="1"/>
    </w:pPr>
    <w:rPr>
      <w:color w:val="000000"/>
    </w:rPr>
  </w:style>
  <w:style w:type="character" w:styleId="Strong">
    <w:name w:val="Strong"/>
    <w:uiPriority w:val="22"/>
    <w:qFormat/>
    <w:rsid w:val="00B1669B"/>
    <w:rPr>
      <w:b/>
      <w:bCs/>
    </w:rPr>
  </w:style>
  <w:style w:type="paragraph" w:styleId="Header">
    <w:name w:val="header"/>
    <w:basedOn w:val="Normal"/>
    <w:link w:val="HeaderChar"/>
    <w:uiPriority w:val="99"/>
    <w:unhideWhenUsed/>
    <w:rsid w:val="008B05F9"/>
    <w:pPr>
      <w:tabs>
        <w:tab w:val="center" w:pos="4680"/>
        <w:tab w:val="right" w:pos="9360"/>
      </w:tabs>
    </w:pPr>
  </w:style>
  <w:style w:type="character" w:customStyle="1" w:styleId="HeaderChar">
    <w:name w:val="Header Char"/>
    <w:link w:val="Header"/>
    <w:uiPriority w:val="99"/>
    <w:rsid w:val="008B05F9"/>
    <w:rPr>
      <w:rFonts w:ascii="Times New Roman" w:eastAsia="Times New Roman" w:hAnsi="Times New Roman"/>
      <w:sz w:val="24"/>
      <w:szCs w:val="24"/>
    </w:rPr>
  </w:style>
  <w:style w:type="paragraph" w:styleId="Footer">
    <w:name w:val="footer"/>
    <w:basedOn w:val="Normal"/>
    <w:link w:val="FooterChar"/>
    <w:uiPriority w:val="99"/>
    <w:unhideWhenUsed/>
    <w:rsid w:val="008B05F9"/>
    <w:pPr>
      <w:tabs>
        <w:tab w:val="center" w:pos="4680"/>
        <w:tab w:val="right" w:pos="9360"/>
      </w:tabs>
    </w:pPr>
  </w:style>
  <w:style w:type="character" w:customStyle="1" w:styleId="FooterChar">
    <w:name w:val="Footer Char"/>
    <w:link w:val="Footer"/>
    <w:uiPriority w:val="99"/>
    <w:rsid w:val="008B05F9"/>
    <w:rPr>
      <w:rFonts w:ascii="Times New Roman" w:eastAsia="Times New Roman" w:hAnsi="Times New Roman"/>
      <w:sz w:val="24"/>
      <w:szCs w:val="24"/>
    </w:rPr>
  </w:style>
  <w:style w:type="character" w:styleId="HTMLCode">
    <w:name w:val="HTML Code"/>
    <w:basedOn w:val="DefaultParagraphFont"/>
    <w:uiPriority w:val="99"/>
    <w:semiHidden/>
    <w:unhideWhenUsed/>
    <w:rsid w:val="00355C0D"/>
    <w:rPr>
      <w:rFonts w:ascii="Courier New" w:eastAsia="Times New Roman" w:hAnsi="Courier New" w:cs="Courier New"/>
      <w:sz w:val="20"/>
      <w:szCs w:val="20"/>
    </w:rPr>
  </w:style>
  <w:style w:type="character" w:customStyle="1" w:styleId="ipa">
    <w:name w:val="ipa"/>
    <w:basedOn w:val="DefaultParagraphFont"/>
    <w:rsid w:val="002B4AB9"/>
  </w:style>
  <w:style w:type="character" w:styleId="Hyperlink">
    <w:name w:val="Hyperlink"/>
    <w:basedOn w:val="DefaultParagraphFont"/>
    <w:uiPriority w:val="99"/>
    <w:unhideWhenUsed/>
    <w:rsid w:val="002B4AB9"/>
    <w:rPr>
      <w:color w:val="0000FF"/>
      <w:u w:val="single"/>
    </w:rPr>
  </w:style>
  <w:style w:type="character" w:customStyle="1" w:styleId="UnresolvedMention1">
    <w:name w:val="Unresolved Mention1"/>
    <w:basedOn w:val="DefaultParagraphFont"/>
    <w:uiPriority w:val="99"/>
    <w:semiHidden/>
    <w:unhideWhenUsed/>
    <w:rsid w:val="003C3A85"/>
    <w:rPr>
      <w:color w:val="605E5C"/>
      <w:shd w:val="clear" w:color="auto" w:fill="E1DFDD"/>
    </w:rPr>
  </w:style>
  <w:style w:type="character" w:customStyle="1" w:styleId="apple-converted-space">
    <w:name w:val="apple-converted-space"/>
    <w:basedOn w:val="DefaultParagraphFont"/>
    <w:rsid w:val="00C64AFF"/>
  </w:style>
  <w:style w:type="table" w:customStyle="1" w:styleId="TableGrid">
    <w:name w:val="TableGrid"/>
    <w:rsid w:val="002665EA"/>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826B10"/>
    <w:rPr>
      <w:rFonts w:ascii="Times New Roman" w:eastAsia="Lucida Sans Unicode" w:hAnsi="Times New Roman"/>
      <w:b/>
      <w:bCs/>
      <w:kern w:val="1"/>
      <w:sz w:val="28"/>
      <w:szCs w:val="28"/>
    </w:rPr>
  </w:style>
  <w:style w:type="character" w:customStyle="1" w:styleId="Heading3Char">
    <w:name w:val="Heading 3 Char"/>
    <w:basedOn w:val="DefaultParagraphFont"/>
    <w:link w:val="Heading3"/>
    <w:uiPriority w:val="9"/>
    <w:rsid w:val="00826B10"/>
    <w:rPr>
      <w:rFonts w:ascii="Times New Roman" w:eastAsia="Lucida Sans Unicode" w:hAnsi="Times New Roman" w:cs="Tahoma"/>
      <w:b/>
      <w:bCs/>
      <w:kern w:val="1"/>
      <w:sz w:val="28"/>
      <w:szCs w:val="28"/>
    </w:rPr>
  </w:style>
  <w:style w:type="character" w:customStyle="1" w:styleId="Heading5Char">
    <w:name w:val="Heading 5 Char"/>
    <w:basedOn w:val="DefaultParagraphFont"/>
    <w:link w:val="Heading5"/>
    <w:uiPriority w:val="9"/>
    <w:rsid w:val="00826B10"/>
    <w:rPr>
      <w:rFonts w:ascii="Times New Roman" w:eastAsia="Lucida Sans Unicode" w:hAnsi="Times New Roman"/>
      <w:kern w:val="1"/>
      <w:sz w:val="24"/>
      <w:szCs w:val="24"/>
      <w:u w:val="single"/>
    </w:rPr>
  </w:style>
  <w:style w:type="character" w:customStyle="1" w:styleId="Heading6Char">
    <w:name w:val="Heading 6 Char"/>
    <w:basedOn w:val="DefaultParagraphFont"/>
    <w:link w:val="Heading6"/>
    <w:rsid w:val="00826B10"/>
    <w:rPr>
      <w:rFonts w:ascii="Times New Roman" w:eastAsia="Lucida Sans Unicode" w:hAnsi="Times New Roman"/>
      <w:kern w:val="1"/>
      <w:sz w:val="24"/>
      <w:szCs w:val="24"/>
      <w:u w:val="single"/>
    </w:rPr>
  </w:style>
  <w:style w:type="character" w:customStyle="1" w:styleId="Heading7Char">
    <w:name w:val="Heading 7 Char"/>
    <w:basedOn w:val="DefaultParagraphFont"/>
    <w:link w:val="Heading7"/>
    <w:rsid w:val="00826B10"/>
    <w:rPr>
      <w:rFonts w:ascii="Times New Roman" w:eastAsia="Lucida Sans Unicode" w:hAnsi="Times New Roman"/>
      <w:b/>
      <w:bCs/>
      <w:kern w:val="1"/>
      <w:sz w:val="24"/>
      <w:szCs w:val="24"/>
    </w:rPr>
  </w:style>
  <w:style w:type="character" w:customStyle="1" w:styleId="Heading9Char">
    <w:name w:val="Heading 9 Char"/>
    <w:basedOn w:val="DefaultParagraphFont"/>
    <w:link w:val="Heading9"/>
    <w:rsid w:val="00826B10"/>
    <w:rPr>
      <w:rFonts w:ascii="Bookman Old Style" w:eastAsia="Times New Roman" w:hAnsi="Bookman Old Style"/>
      <w:bCs/>
      <w:kern w:val="1"/>
      <w:sz w:val="28"/>
      <w:szCs w:val="28"/>
    </w:rPr>
  </w:style>
  <w:style w:type="paragraph" w:styleId="BodyText">
    <w:name w:val="Body Text"/>
    <w:basedOn w:val="Normal"/>
    <w:link w:val="BodyTextChar"/>
    <w:uiPriority w:val="99"/>
    <w:unhideWhenUsed/>
    <w:rsid w:val="00826B10"/>
    <w:pPr>
      <w:spacing w:after="120"/>
    </w:pPr>
  </w:style>
  <w:style w:type="character" w:customStyle="1" w:styleId="BodyTextChar">
    <w:name w:val="Body Text Char"/>
    <w:basedOn w:val="DefaultParagraphFont"/>
    <w:link w:val="BodyText"/>
    <w:uiPriority w:val="99"/>
    <w:rsid w:val="00826B10"/>
    <w:rPr>
      <w:rFonts w:ascii="Times New Roman" w:eastAsia="Times New Roman" w:hAnsi="Times New Roman"/>
      <w:sz w:val="24"/>
      <w:szCs w:val="24"/>
    </w:rPr>
  </w:style>
  <w:style w:type="paragraph" w:styleId="BodyTextIndent">
    <w:name w:val="Body Text Indent"/>
    <w:basedOn w:val="Normal"/>
    <w:link w:val="BodyTextIndentChar"/>
    <w:uiPriority w:val="99"/>
    <w:semiHidden/>
    <w:unhideWhenUsed/>
    <w:rsid w:val="00D1504A"/>
    <w:pPr>
      <w:spacing w:after="120"/>
      <w:ind w:left="283"/>
    </w:pPr>
  </w:style>
  <w:style w:type="character" w:customStyle="1" w:styleId="BodyTextIndentChar">
    <w:name w:val="Body Text Indent Char"/>
    <w:basedOn w:val="DefaultParagraphFont"/>
    <w:link w:val="BodyTextIndent"/>
    <w:uiPriority w:val="99"/>
    <w:semiHidden/>
    <w:rsid w:val="00D1504A"/>
    <w:rPr>
      <w:rFonts w:ascii="Times New Roman" w:eastAsia="Times New Roman" w:hAnsi="Times New Roman"/>
      <w:sz w:val="24"/>
      <w:szCs w:val="24"/>
    </w:rPr>
  </w:style>
  <w:style w:type="paragraph" w:styleId="BodyTextIndent2">
    <w:name w:val="Body Text Indent 2"/>
    <w:basedOn w:val="Normal"/>
    <w:link w:val="BodyTextIndent2Char"/>
    <w:uiPriority w:val="99"/>
    <w:unhideWhenUsed/>
    <w:rsid w:val="00086F03"/>
    <w:pPr>
      <w:spacing w:after="120" w:line="480" w:lineRule="auto"/>
      <w:ind w:left="283"/>
    </w:pPr>
  </w:style>
  <w:style w:type="character" w:customStyle="1" w:styleId="BodyTextIndent2Char">
    <w:name w:val="Body Text Indent 2 Char"/>
    <w:basedOn w:val="DefaultParagraphFont"/>
    <w:link w:val="BodyTextIndent2"/>
    <w:uiPriority w:val="99"/>
    <w:rsid w:val="00086F03"/>
    <w:rPr>
      <w:rFonts w:ascii="Times New Roman" w:eastAsia="Times New Roman" w:hAnsi="Times New Roman"/>
      <w:sz w:val="24"/>
      <w:szCs w:val="24"/>
    </w:rPr>
  </w:style>
  <w:style w:type="paragraph" w:customStyle="1" w:styleId="ListPara">
    <w:name w:val="ListPara"/>
    <w:basedOn w:val="Normal"/>
    <w:qFormat/>
    <w:rsid w:val="00136572"/>
    <w:pPr>
      <w:tabs>
        <w:tab w:val="left" w:pos="1152"/>
      </w:tabs>
      <w:contextualSpacing/>
      <w:jc w:val="both"/>
    </w:pPr>
    <w:rPr>
      <w:rFonts w:ascii="Verdana" w:hAnsi="Verdana"/>
      <w:sz w:val="20"/>
      <w:szCs w:val="48"/>
    </w:rPr>
  </w:style>
  <w:style w:type="paragraph" w:customStyle="1" w:styleId="Standard">
    <w:name w:val="Standard"/>
    <w:rsid w:val="00F22B4C"/>
    <w:pPr>
      <w:suppressAutoHyphens/>
      <w:autoSpaceDN w:val="0"/>
      <w:textAlignment w:val="baseline"/>
    </w:pPr>
    <w:rPr>
      <w:rFonts w:ascii="Times New Roman" w:eastAsia="Times New Roman" w:hAnsi="Times New Roman"/>
      <w:kern w:val="3"/>
      <w:sz w:val="24"/>
      <w:szCs w:val="24"/>
    </w:rPr>
  </w:style>
  <w:style w:type="paragraph" w:styleId="NoSpacing">
    <w:name w:val="No Spacing"/>
    <w:uiPriority w:val="1"/>
    <w:qFormat/>
    <w:rsid w:val="007018B3"/>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650">
      <w:bodyDiv w:val="1"/>
      <w:marLeft w:val="0"/>
      <w:marRight w:val="0"/>
      <w:marTop w:val="0"/>
      <w:marBottom w:val="0"/>
      <w:divBdr>
        <w:top w:val="none" w:sz="0" w:space="0" w:color="auto"/>
        <w:left w:val="none" w:sz="0" w:space="0" w:color="auto"/>
        <w:bottom w:val="none" w:sz="0" w:space="0" w:color="auto"/>
        <w:right w:val="none" w:sz="0" w:space="0" w:color="auto"/>
      </w:divBdr>
    </w:div>
    <w:div w:id="20597251">
      <w:bodyDiv w:val="1"/>
      <w:marLeft w:val="0"/>
      <w:marRight w:val="0"/>
      <w:marTop w:val="0"/>
      <w:marBottom w:val="0"/>
      <w:divBdr>
        <w:top w:val="none" w:sz="0" w:space="0" w:color="auto"/>
        <w:left w:val="none" w:sz="0" w:space="0" w:color="auto"/>
        <w:bottom w:val="none" w:sz="0" w:space="0" w:color="auto"/>
        <w:right w:val="none" w:sz="0" w:space="0" w:color="auto"/>
      </w:divBdr>
      <w:divsChild>
        <w:div w:id="561672997">
          <w:marLeft w:val="547"/>
          <w:marRight w:val="0"/>
          <w:marTop w:val="0"/>
          <w:marBottom w:val="0"/>
          <w:divBdr>
            <w:top w:val="none" w:sz="0" w:space="0" w:color="auto"/>
            <w:left w:val="none" w:sz="0" w:space="0" w:color="auto"/>
            <w:bottom w:val="none" w:sz="0" w:space="0" w:color="auto"/>
            <w:right w:val="none" w:sz="0" w:space="0" w:color="auto"/>
          </w:divBdr>
        </w:div>
        <w:div w:id="2145541221">
          <w:marLeft w:val="547"/>
          <w:marRight w:val="0"/>
          <w:marTop w:val="0"/>
          <w:marBottom w:val="0"/>
          <w:divBdr>
            <w:top w:val="none" w:sz="0" w:space="0" w:color="auto"/>
            <w:left w:val="none" w:sz="0" w:space="0" w:color="auto"/>
            <w:bottom w:val="none" w:sz="0" w:space="0" w:color="auto"/>
            <w:right w:val="none" w:sz="0" w:space="0" w:color="auto"/>
          </w:divBdr>
        </w:div>
        <w:div w:id="511451025">
          <w:marLeft w:val="547"/>
          <w:marRight w:val="0"/>
          <w:marTop w:val="0"/>
          <w:marBottom w:val="0"/>
          <w:divBdr>
            <w:top w:val="none" w:sz="0" w:space="0" w:color="auto"/>
            <w:left w:val="none" w:sz="0" w:space="0" w:color="auto"/>
            <w:bottom w:val="none" w:sz="0" w:space="0" w:color="auto"/>
            <w:right w:val="none" w:sz="0" w:space="0" w:color="auto"/>
          </w:divBdr>
        </w:div>
      </w:divsChild>
    </w:div>
    <w:div w:id="36510197">
      <w:bodyDiv w:val="1"/>
      <w:marLeft w:val="0"/>
      <w:marRight w:val="0"/>
      <w:marTop w:val="0"/>
      <w:marBottom w:val="0"/>
      <w:divBdr>
        <w:top w:val="none" w:sz="0" w:space="0" w:color="auto"/>
        <w:left w:val="none" w:sz="0" w:space="0" w:color="auto"/>
        <w:bottom w:val="none" w:sz="0" w:space="0" w:color="auto"/>
        <w:right w:val="none" w:sz="0" w:space="0" w:color="auto"/>
      </w:divBdr>
      <w:divsChild>
        <w:div w:id="1555045014">
          <w:marLeft w:val="432"/>
          <w:marRight w:val="0"/>
          <w:marTop w:val="116"/>
          <w:marBottom w:val="0"/>
          <w:divBdr>
            <w:top w:val="none" w:sz="0" w:space="0" w:color="auto"/>
            <w:left w:val="none" w:sz="0" w:space="0" w:color="auto"/>
            <w:bottom w:val="none" w:sz="0" w:space="0" w:color="auto"/>
            <w:right w:val="none" w:sz="0" w:space="0" w:color="auto"/>
          </w:divBdr>
        </w:div>
        <w:div w:id="1484082143">
          <w:marLeft w:val="432"/>
          <w:marRight w:val="0"/>
          <w:marTop w:val="116"/>
          <w:marBottom w:val="0"/>
          <w:divBdr>
            <w:top w:val="none" w:sz="0" w:space="0" w:color="auto"/>
            <w:left w:val="none" w:sz="0" w:space="0" w:color="auto"/>
            <w:bottom w:val="none" w:sz="0" w:space="0" w:color="auto"/>
            <w:right w:val="none" w:sz="0" w:space="0" w:color="auto"/>
          </w:divBdr>
        </w:div>
        <w:div w:id="1380279653">
          <w:marLeft w:val="432"/>
          <w:marRight w:val="0"/>
          <w:marTop w:val="116"/>
          <w:marBottom w:val="0"/>
          <w:divBdr>
            <w:top w:val="none" w:sz="0" w:space="0" w:color="auto"/>
            <w:left w:val="none" w:sz="0" w:space="0" w:color="auto"/>
            <w:bottom w:val="none" w:sz="0" w:space="0" w:color="auto"/>
            <w:right w:val="none" w:sz="0" w:space="0" w:color="auto"/>
          </w:divBdr>
        </w:div>
        <w:div w:id="605578784">
          <w:marLeft w:val="432"/>
          <w:marRight w:val="0"/>
          <w:marTop w:val="116"/>
          <w:marBottom w:val="0"/>
          <w:divBdr>
            <w:top w:val="none" w:sz="0" w:space="0" w:color="auto"/>
            <w:left w:val="none" w:sz="0" w:space="0" w:color="auto"/>
            <w:bottom w:val="none" w:sz="0" w:space="0" w:color="auto"/>
            <w:right w:val="none" w:sz="0" w:space="0" w:color="auto"/>
          </w:divBdr>
        </w:div>
      </w:divsChild>
    </w:div>
    <w:div w:id="154496368">
      <w:bodyDiv w:val="1"/>
      <w:marLeft w:val="0"/>
      <w:marRight w:val="0"/>
      <w:marTop w:val="0"/>
      <w:marBottom w:val="0"/>
      <w:divBdr>
        <w:top w:val="none" w:sz="0" w:space="0" w:color="auto"/>
        <w:left w:val="none" w:sz="0" w:space="0" w:color="auto"/>
        <w:bottom w:val="none" w:sz="0" w:space="0" w:color="auto"/>
        <w:right w:val="none" w:sz="0" w:space="0" w:color="auto"/>
      </w:divBdr>
    </w:div>
    <w:div w:id="192765773">
      <w:bodyDiv w:val="1"/>
      <w:marLeft w:val="0"/>
      <w:marRight w:val="0"/>
      <w:marTop w:val="0"/>
      <w:marBottom w:val="0"/>
      <w:divBdr>
        <w:top w:val="none" w:sz="0" w:space="0" w:color="auto"/>
        <w:left w:val="none" w:sz="0" w:space="0" w:color="auto"/>
        <w:bottom w:val="none" w:sz="0" w:space="0" w:color="auto"/>
        <w:right w:val="none" w:sz="0" w:space="0" w:color="auto"/>
      </w:divBdr>
    </w:div>
    <w:div w:id="234248994">
      <w:bodyDiv w:val="1"/>
      <w:marLeft w:val="0"/>
      <w:marRight w:val="0"/>
      <w:marTop w:val="0"/>
      <w:marBottom w:val="0"/>
      <w:divBdr>
        <w:top w:val="none" w:sz="0" w:space="0" w:color="auto"/>
        <w:left w:val="none" w:sz="0" w:space="0" w:color="auto"/>
        <w:bottom w:val="none" w:sz="0" w:space="0" w:color="auto"/>
        <w:right w:val="none" w:sz="0" w:space="0" w:color="auto"/>
      </w:divBdr>
    </w:div>
    <w:div w:id="259489077">
      <w:bodyDiv w:val="1"/>
      <w:marLeft w:val="0"/>
      <w:marRight w:val="0"/>
      <w:marTop w:val="0"/>
      <w:marBottom w:val="0"/>
      <w:divBdr>
        <w:top w:val="none" w:sz="0" w:space="0" w:color="auto"/>
        <w:left w:val="none" w:sz="0" w:space="0" w:color="auto"/>
        <w:bottom w:val="none" w:sz="0" w:space="0" w:color="auto"/>
        <w:right w:val="none" w:sz="0" w:space="0" w:color="auto"/>
      </w:divBdr>
      <w:divsChild>
        <w:div w:id="1568301043">
          <w:marLeft w:val="432"/>
          <w:marRight w:val="0"/>
          <w:marTop w:val="116"/>
          <w:marBottom w:val="0"/>
          <w:divBdr>
            <w:top w:val="none" w:sz="0" w:space="0" w:color="auto"/>
            <w:left w:val="none" w:sz="0" w:space="0" w:color="auto"/>
            <w:bottom w:val="none" w:sz="0" w:space="0" w:color="auto"/>
            <w:right w:val="none" w:sz="0" w:space="0" w:color="auto"/>
          </w:divBdr>
        </w:div>
        <w:div w:id="506601333">
          <w:marLeft w:val="432"/>
          <w:marRight w:val="0"/>
          <w:marTop w:val="116"/>
          <w:marBottom w:val="0"/>
          <w:divBdr>
            <w:top w:val="none" w:sz="0" w:space="0" w:color="auto"/>
            <w:left w:val="none" w:sz="0" w:space="0" w:color="auto"/>
            <w:bottom w:val="none" w:sz="0" w:space="0" w:color="auto"/>
            <w:right w:val="none" w:sz="0" w:space="0" w:color="auto"/>
          </w:divBdr>
        </w:div>
        <w:div w:id="894000663">
          <w:marLeft w:val="432"/>
          <w:marRight w:val="0"/>
          <w:marTop w:val="116"/>
          <w:marBottom w:val="0"/>
          <w:divBdr>
            <w:top w:val="none" w:sz="0" w:space="0" w:color="auto"/>
            <w:left w:val="none" w:sz="0" w:space="0" w:color="auto"/>
            <w:bottom w:val="none" w:sz="0" w:space="0" w:color="auto"/>
            <w:right w:val="none" w:sz="0" w:space="0" w:color="auto"/>
          </w:divBdr>
        </w:div>
        <w:div w:id="1981183688">
          <w:marLeft w:val="432"/>
          <w:marRight w:val="0"/>
          <w:marTop w:val="116"/>
          <w:marBottom w:val="0"/>
          <w:divBdr>
            <w:top w:val="none" w:sz="0" w:space="0" w:color="auto"/>
            <w:left w:val="none" w:sz="0" w:space="0" w:color="auto"/>
            <w:bottom w:val="none" w:sz="0" w:space="0" w:color="auto"/>
            <w:right w:val="none" w:sz="0" w:space="0" w:color="auto"/>
          </w:divBdr>
        </w:div>
      </w:divsChild>
    </w:div>
    <w:div w:id="355153841">
      <w:bodyDiv w:val="1"/>
      <w:marLeft w:val="0"/>
      <w:marRight w:val="0"/>
      <w:marTop w:val="0"/>
      <w:marBottom w:val="0"/>
      <w:divBdr>
        <w:top w:val="none" w:sz="0" w:space="0" w:color="auto"/>
        <w:left w:val="none" w:sz="0" w:space="0" w:color="auto"/>
        <w:bottom w:val="none" w:sz="0" w:space="0" w:color="auto"/>
        <w:right w:val="none" w:sz="0" w:space="0" w:color="auto"/>
      </w:divBdr>
    </w:div>
    <w:div w:id="415052078">
      <w:bodyDiv w:val="1"/>
      <w:marLeft w:val="0"/>
      <w:marRight w:val="0"/>
      <w:marTop w:val="0"/>
      <w:marBottom w:val="0"/>
      <w:divBdr>
        <w:top w:val="none" w:sz="0" w:space="0" w:color="auto"/>
        <w:left w:val="none" w:sz="0" w:space="0" w:color="auto"/>
        <w:bottom w:val="none" w:sz="0" w:space="0" w:color="auto"/>
        <w:right w:val="none" w:sz="0" w:space="0" w:color="auto"/>
      </w:divBdr>
      <w:divsChild>
        <w:div w:id="18744971">
          <w:marLeft w:val="547"/>
          <w:marRight w:val="0"/>
          <w:marTop w:val="0"/>
          <w:marBottom w:val="0"/>
          <w:divBdr>
            <w:top w:val="none" w:sz="0" w:space="0" w:color="auto"/>
            <w:left w:val="none" w:sz="0" w:space="0" w:color="auto"/>
            <w:bottom w:val="none" w:sz="0" w:space="0" w:color="auto"/>
            <w:right w:val="none" w:sz="0" w:space="0" w:color="auto"/>
          </w:divBdr>
        </w:div>
        <w:div w:id="1544250562">
          <w:marLeft w:val="547"/>
          <w:marRight w:val="0"/>
          <w:marTop w:val="0"/>
          <w:marBottom w:val="0"/>
          <w:divBdr>
            <w:top w:val="none" w:sz="0" w:space="0" w:color="auto"/>
            <w:left w:val="none" w:sz="0" w:space="0" w:color="auto"/>
            <w:bottom w:val="none" w:sz="0" w:space="0" w:color="auto"/>
            <w:right w:val="none" w:sz="0" w:space="0" w:color="auto"/>
          </w:divBdr>
        </w:div>
        <w:div w:id="2021541417">
          <w:marLeft w:val="547"/>
          <w:marRight w:val="0"/>
          <w:marTop w:val="0"/>
          <w:marBottom w:val="0"/>
          <w:divBdr>
            <w:top w:val="none" w:sz="0" w:space="0" w:color="auto"/>
            <w:left w:val="none" w:sz="0" w:space="0" w:color="auto"/>
            <w:bottom w:val="none" w:sz="0" w:space="0" w:color="auto"/>
            <w:right w:val="none" w:sz="0" w:space="0" w:color="auto"/>
          </w:divBdr>
        </w:div>
        <w:div w:id="1047878189">
          <w:marLeft w:val="547"/>
          <w:marRight w:val="0"/>
          <w:marTop w:val="0"/>
          <w:marBottom w:val="0"/>
          <w:divBdr>
            <w:top w:val="none" w:sz="0" w:space="0" w:color="auto"/>
            <w:left w:val="none" w:sz="0" w:space="0" w:color="auto"/>
            <w:bottom w:val="none" w:sz="0" w:space="0" w:color="auto"/>
            <w:right w:val="none" w:sz="0" w:space="0" w:color="auto"/>
          </w:divBdr>
        </w:div>
      </w:divsChild>
    </w:div>
    <w:div w:id="415639639">
      <w:bodyDiv w:val="1"/>
      <w:marLeft w:val="0"/>
      <w:marRight w:val="0"/>
      <w:marTop w:val="0"/>
      <w:marBottom w:val="0"/>
      <w:divBdr>
        <w:top w:val="none" w:sz="0" w:space="0" w:color="auto"/>
        <w:left w:val="none" w:sz="0" w:space="0" w:color="auto"/>
        <w:bottom w:val="none" w:sz="0" w:space="0" w:color="auto"/>
        <w:right w:val="none" w:sz="0" w:space="0" w:color="auto"/>
      </w:divBdr>
    </w:div>
    <w:div w:id="453333994">
      <w:bodyDiv w:val="1"/>
      <w:marLeft w:val="0"/>
      <w:marRight w:val="0"/>
      <w:marTop w:val="0"/>
      <w:marBottom w:val="0"/>
      <w:divBdr>
        <w:top w:val="none" w:sz="0" w:space="0" w:color="auto"/>
        <w:left w:val="none" w:sz="0" w:space="0" w:color="auto"/>
        <w:bottom w:val="none" w:sz="0" w:space="0" w:color="auto"/>
        <w:right w:val="none" w:sz="0" w:space="0" w:color="auto"/>
      </w:divBdr>
      <w:divsChild>
        <w:div w:id="348681721">
          <w:marLeft w:val="547"/>
          <w:marRight w:val="0"/>
          <w:marTop w:val="0"/>
          <w:marBottom w:val="0"/>
          <w:divBdr>
            <w:top w:val="none" w:sz="0" w:space="0" w:color="auto"/>
            <w:left w:val="none" w:sz="0" w:space="0" w:color="auto"/>
            <w:bottom w:val="none" w:sz="0" w:space="0" w:color="auto"/>
            <w:right w:val="none" w:sz="0" w:space="0" w:color="auto"/>
          </w:divBdr>
        </w:div>
        <w:div w:id="1644971020">
          <w:marLeft w:val="1800"/>
          <w:marRight w:val="0"/>
          <w:marTop w:val="0"/>
          <w:marBottom w:val="0"/>
          <w:divBdr>
            <w:top w:val="none" w:sz="0" w:space="0" w:color="auto"/>
            <w:left w:val="none" w:sz="0" w:space="0" w:color="auto"/>
            <w:bottom w:val="none" w:sz="0" w:space="0" w:color="auto"/>
            <w:right w:val="none" w:sz="0" w:space="0" w:color="auto"/>
          </w:divBdr>
        </w:div>
        <w:div w:id="617757078">
          <w:marLeft w:val="1800"/>
          <w:marRight w:val="0"/>
          <w:marTop w:val="0"/>
          <w:marBottom w:val="0"/>
          <w:divBdr>
            <w:top w:val="none" w:sz="0" w:space="0" w:color="auto"/>
            <w:left w:val="none" w:sz="0" w:space="0" w:color="auto"/>
            <w:bottom w:val="none" w:sz="0" w:space="0" w:color="auto"/>
            <w:right w:val="none" w:sz="0" w:space="0" w:color="auto"/>
          </w:divBdr>
        </w:div>
        <w:div w:id="1780175814">
          <w:marLeft w:val="3240"/>
          <w:marRight w:val="0"/>
          <w:marTop w:val="0"/>
          <w:marBottom w:val="0"/>
          <w:divBdr>
            <w:top w:val="none" w:sz="0" w:space="0" w:color="auto"/>
            <w:left w:val="none" w:sz="0" w:space="0" w:color="auto"/>
            <w:bottom w:val="none" w:sz="0" w:space="0" w:color="auto"/>
            <w:right w:val="none" w:sz="0" w:space="0" w:color="auto"/>
          </w:divBdr>
        </w:div>
        <w:div w:id="94372032">
          <w:marLeft w:val="3240"/>
          <w:marRight w:val="0"/>
          <w:marTop w:val="0"/>
          <w:marBottom w:val="0"/>
          <w:divBdr>
            <w:top w:val="none" w:sz="0" w:space="0" w:color="auto"/>
            <w:left w:val="none" w:sz="0" w:space="0" w:color="auto"/>
            <w:bottom w:val="none" w:sz="0" w:space="0" w:color="auto"/>
            <w:right w:val="none" w:sz="0" w:space="0" w:color="auto"/>
          </w:divBdr>
        </w:div>
        <w:div w:id="877474274">
          <w:marLeft w:val="3240"/>
          <w:marRight w:val="0"/>
          <w:marTop w:val="0"/>
          <w:marBottom w:val="0"/>
          <w:divBdr>
            <w:top w:val="none" w:sz="0" w:space="0" w:color="auto"/>
            <w:left w:val="none" w:sz="0" w:space="0" w:color="auto"/>
            <w:bottom w:val="none" w:sz="0" w:space="0" w:color="auto"/>
            <w:right w:val="none" w:sz="0" w:space="0" w:color="auto"/>
          </w:divBdr>
        </w:div>
        <w:div w:id="929892758">
          <w:marLeft w:val="3240"/>
          <w:marRight w:val="0"/>
          <w:marTop w:val="0"/>
          <w:marBottom w:val="0"/>
          <w:divBdr>
            <w:top w:val="none" w:sz="0" w:space="0" w:color="auto"/>
            <w:left w:val="none" w:sz="0" w:space="0" w:color="auto"/>
            <w:bottom w:val="none" w:sz="0" w:space="0" w:color="auto"/>
            <w:right w:val="none" w:sz="0" w:space="0" w:color="auto"/>
          </w:divBdr>
        </w:div>
        <w:div w:id="552666020">
          <w:marLeft w:val="547"/>
          <w:marRight w:val="0"/>
          <w:marTop w:val="0"/>
          <w:marBottom w:val="0"/>
          <w:divBdr>
            <w:top w:val="none" w:sz="0" w:space="0" w:color="auto"/>
            <w:left w:val="none" w:sz="0" w:space="0" w:color="auto"/>
            <w:bottom w:val="none" w:sz="0" w:space="0" w:color="auto"/>
            <w:right w:val="none" w:sz="0" w:space="0" w:color="auto"/>
          </w:divBdr>
        </w:div>
        <w:div w:id="293952372">
          <w:marLeft w:val="1800"/>
          <w:marRight w:val="0"/>
          <w:marTop w:val="0"/>
          <w:marBottom w:val="0"/>
          <w:divBdr>
            <w:top w:val="none" w:sz="0" w:space="0" w:color="auto"/>
            <w:left w:val="none" w:sz="0" w:space="0" w:color="auto"/>
            <w:bottom w:val="none" w:sz="0" w:space="0" w:color="auto"/>
            <w:right w:val="none" w:sz="0" w:space="0" w:color="auto"/>
          </w:divBdr>
        </w:div>
      </w:divsChild>
    </w:div>
    <w:div w:id="456729048">
      <w:bodyDiv w:val="1"/>
      <w:marLeft w:val="0"/>
      <w:marRight w:val="0"/>
      <w:marTop w:val="0"/>
      <w:marBottom w:val="0"/>
      <w:divBdr>
        <w:top w:val="none" w:sz="0" w:space="0" w:color="auto"/>
        <w:left w:val="none" w:sz="0" w:space="0" w:color="auto"/>
        <w:bottom w:val="none" w:sz="0" w:space="0" w:color="auto"/>
        <w:right w:val="none" w:sz="0" w:space="0" w:color="auto"/>
      </w:divBdr>
    </w:div>
    <w:div w:id="501313951">
      <w:bodyDiv w:val="1"/>
      <w:marLeft w:val="0"/>
      <w:marRight w:val="0"/>
      <w:marTop w:val="0"/>
      <w:marBottom w:val="0"/>
      <w:divBdr>
        <w:top w:val="none" w:sz="0" w:space="0" w:color="auto"/>
        <w:left w:val="none" w:sz="0" w:space="0" w:color="auto"/>
        <w:bottom w:val="none" w:sz="0" w:space="0" w:color="auto"/>
        <w:right w:val="none" w:sz="0" w:space="0" w:color="auto"/>
      </w:divBdr>
    </w:div>
    <w:div w:id="502281772">
      <w:bodyDiv w:val="1"/>
      <w:marLeft w:val="0"/>
      <w:marRight w:val="0"/>
      <w:marTop w:val="0"/>
      <w:marBottom w:val="0"/>
      <w:divBdr>
        <w:top w:val="none" w:sz="0" w:space="0" w:color="auto"/>
        <w:left w:val="none" w:sz="0" w:space="0" w:color="auto"/>
        <w:bottom w:val="none" w:sz="0" w:space="0" w:color="auto"/>
        <w:right w:val="none" w:sz="0" w:space="0" w:color="auto"/>
      </w:divBdr>
    </w:div>
    <w:div w:id="503975836">
      <w:bodyDiv w:val="1"/>
      <w:marLeft w:val="0"/>
      <w:marRight w:val="0"/>
      <w:marTop w:val="0"/>
      <w:marBottom w:val="0"/>
      <w:divBdr>
        <w:top w:val="none" w:sz="0" w:space="0" w:color="auto"/>
        <w:left w:val="none" w:sz="0" w:space="0" w:color="auto"/>
        <w:bottom w:val="none" w:sz="0" w:space="0" w:color="auto"/>
        <w:right w:val="none" w:sz="0" w:space="0" w:color="auto"/>
      </w:divBdr>
    </w:div>
    <w:div w:id="512887508">
      <w:bodyDiv w:val="1"/>
      <w:marLeft w:val="0"/>
      <w:marRight w:val="0"/>
      <w:marTop w:val="0"/>
      <w:marBottom w:val="0"/>
      <w:divBdr>
        <w:top w:val="none" w:sz="0" w:space="0" w:color="auto"/>
        <w:left w:val="none" w:sz="0" w:space="0" w:color="auto"/>
        <w:bottom w:val="none" w:sz="0" w:space="0" w:color="auto"/>
        <w:right w:val="none" w:sz="0" w:space="0" w:color="auto"/>
      </w:divBdr>
    </w:div>
    <w:div w:id="697390173">
      <w:bodyDiv w:val="1"/>
      <w:marLeft w:val="0"/>
      <w:marRight w:val="0"/>
      <w:marTop w:val="0"/>
      <w:marBottom w:val="0"/>
      <w:divBdr>
        <w:top w:val="none" w:sz="0" w:space="0" w:color="auto"/>
        <w:left w:val="none" w:sz="0" w:space="0" w:color="auto"/>
        <w:bottom w:val="none" w:sz="0" w:space="0" w:color="auto"/>
        <w:right w:val="none" w:sz="0" w:space="0" w:color="auto"/>
      </w:divBdr>
    </w:div>
    <w:div w:id="761340519">
      <w:bodyDiv w:val="1"/>
      <w:marLeft w:val="0"/>
      <w:marRight w:val="0"/>
      <w:marTop w:val="0"/>
      <w:marBottom w:val="0"/>
      <w:divBdr>
        <w:top w:val="none" w:sz="0" w:space="0" w:color="auto"/>
        <w:left w:val="none" w:sz="0" w:space="0" w:color="auto"/>
        <w:bottom w:val="none" w:sz="0" w:space="0" w:color="auto"/>
        <w:right w:val="none" w:sz="0" w:space="0" w:color="auto"/>
      </w:divBdr>
    </w:div>
    <w:div w:id="790708100">
      <w:bodyDiv w:val="1"/>
      <w:marLeft w:val="0"/>
      <w:marRight w:val="0"/>
      <w:marTop w:val="0"/>
      <w:marBottom w:val="0"/>
      <w:divBdr>
        <w:top w:val="none" w:sz="0" w:space="0" w:color="auto"/>
        <w:left w:val="none" w:sz="0" w:space="0" w:color="auto"/>
        <w:bottom w:val="none" w:sz="0" w:space="0" w:color="auto"/>
        <w:right w:val="none" w:sz="0" w:space="0" w:color="auto"/>
      </w:divBdr>
      <w:divsChild>
        <w:div w:id="422773362">
          <w:marLeft w:val="432"/>
          <w:marRight w:val="0"/>
          <w:marTop w:val="116"/>
          <w:marBottom w:val="0"/>
          <w:divBdr>
            <w:top w:val="none" w:sz="0" w:space="0" w:color="auto"/>
            <w:left w:val="none" w:sz="0" w:space="0" w:color="auto"/>
            <w:bottom w:val="none" w:sz="0" w:space="0" w:color="auto"/>
            <w:right w:val="none" w:sz="0" w:space="0" w:color="auto"/>
          </w:divBdr>
        </w:div>
        <w:div w:id="161630917">
          <w:marLeft w:val="432"/>
          <w:marRight w:val="0"/>
          <w:marTop w:val="116"/>
          <w:marBottom w:val="0"/>
          <w:divBdr>
            <w:top w:val="none" w:sz="0" w:space="0" w:color="auto"/>
            <w:left w:val="none" w:sz="0" w:space="0" w:color="auto"/>
            <w:bottom w:val="none" w:sz="0" w:space="0" w:color="auto"/>
            <w:right w:val="none" w:sz="0" w:space="0" w:color="auto"/>
          </w:divBdr>
        </w:div>
        <w:div w:id="1737780556">
          <w:marLeft w:val="432"/>
          <w:marRight w:val="0"/>
          <w:marTop w:val="116"/>
          <w:marBottom w:val="0"/>
          <w:divBdr>
            <w:top w:val="none" w:sz="0" w:space="0" w:color="auto"/>
            <w:left w:val="none" w:sz="0" w:space="0" w:color="auto"/>
            <w:bottom w:val="none" w:sz="0" w:space="0" w:color="auto"/>
            <w:right w:val="none" w:sz="0" w:space="0" w:color="auto"/>
          </w:divBdr>
        </w:div>
        <w:div w:id="1610432044">
          <w:marLeft w:val="432"/>
          <w:marRight w:val="0"/>
          <w:marTop w:val="116"/>
          <w:marBottom w:val="0"/>
          <w:divBdr>
            <w:top w:val="none" w:sz="0" w:space="0" w:color="auto"/>
            <w:left w:val="none" w:sz="0" w:space="0" w:color="auto"/>
            <w:bottom w:val="none" w:sz="0" w:space="0" w:color="auto"/>
            <w:right w:val="none" w:sz="0" w:space="0" w:color="auto"/>
          </w:divBdr>
        </w:div>
      </w:divsChild>
    </w:div>
    <w:div w:id="796946633">
      <w:bodyDiv w:val="1"/>
      <w:marLeft w:val="0"/>
      <w:marRight w:val="0"/>
      <w:marTop w:val="0"/>
      <w:marBottom w:val="0"/>
      <w:divBdr>
        <w:top w:val="none" w:sz="0" w:space="0" w:color="auto"/>
        <w:left w:val="none" w:sz="0" w:space="0" w:color="auto"/>
        <w:bottom w:val="none" w:sz="0" w:space="0" w:color="auto"/>
        <w:right w:val="none" w:sz="0" w:space="0" w:color="auto"/>
      </w:divBdr>
      <w:divsChild>
        <w:div w:id="1433041098">
          <w:marLeft w:val="432"/>
          <w:marRight w:val="0"/>
          <w:marTop w:val="116"/>
          <w:marBottom w:val="0"/>
          <w:divBdr>
            <w:top w:val="none" w:sz="0" w:space="0" w:color="auto"/>
            <w:left w:val="none" w:sz="0" w:space="0" w:color="auto"/>
            <w:bottom w:val="none" w:sz="0" w:space="0" w:color="auto"/>
            <w:right w:val="none" w:sz="0" w:space="0" w:color="auto"/>
          </w:divBdr>
        </w:div>
        <w:div w:id="265964606">
          <w:marLeft w:val="864"/>
          <w:marRight w:val="0"/>
          <w:marTop w:val="74"/>
          <w:marBottom w:val="0"/>
          <w:divBdr>
            <w:top w:val="none" w:sz="0" w:space="0" w:color="auto"/>
            <w:left w:val="none" w:sz="0" w:space="0" w:color="auto"/>
            <w:bottom w:val="none" w:sz="0" w:space="0" w:color="auto"/>
            <w:right w:val="none" w:sz="0" w:space="0" w:color="auto"/>
          </w:divBdr>
        </w:div>
        <w:div w:id="530345339">
          <w:marLeft w:val="864"/>
          <w:marRight w:val="0"/>
          <w:marTop w:val="74"/>
          <w:marBottom w:val="0"/>
          <w:divBdr>
            <w:top w:val="none" w:sz="0" w:space="0" w:color="auto"/>
            <w:left w:val="none" w:sz="0" w:space="0" w:color="auto"/>
            <w:bottom w:val="none" w:sz="0" w:space="0" w:color="auto"/>
            <w:right w:val="none" w:sz="0" w:space="0" w:color="auto"/>
          </w:divBdr>
        </w:div>
        <w:div w:id="1435321541">
          <w:marLeft w:val="432"/>
          <w:marRight w:val="0"/>
          <w:marTop w:val="116"/>
          <w:marBottom w:val="0"/>
          <w:divBdr>
            <w:top w:val="none" w:sz="0" w:space="0" w:color="auto"/>
            <w:left w:val="none" w:sz="0" w:space="0" w:color="auto"/>
            <w:bottom w:val="none" w:sz="0" w:space="0" w:color="auto"/>
            <w:right w:val="none" w:sz="0" w:space="0" w:color="auto"/>
          </w:divBdr>
        </w:div>
        <w:div w:id="1245190867">
          <w:marLeft w:val="864"/>
          <w:marRight w:val="0"/>
          <w:marTop w:val="74"/>
          <w:marBottom w:val="0"/>
          <w:divBdr>
            <w:top w:val="none" w:sz="0" w:space="0" w:color="auto"/>
            <w:left w:val="none" w:sz="0" w:space="0" w:color="auto"/>
            <w:bottom w:val="none" w:sz="0" w:space="0" w:color="auto"/>
            <w:right w:val="none" w:sz="0" w:space="0" w:color="auto"/>
          </w:divBdr>
        </w:div>
        <w:div w:id="1607543050">
          <w:marLeft w:val="864"/>
          <w:marRight w:val="0"/>
          <w:marTop w:val="74"/>
          <w:marBottom w:val="0"/>
          <w:divBdr>
            <w:top w:val="none" w:sz="0" w:space="0" w:color="auto"/>
            <w:left w:val="none" w:sz="0" w:space="0" w:color="auto"/>
            <w:bottom w:val="none" w:sz="0" w:space="0" w:color="auto"/>
            <w:right w:val="none" w:sz="0" w:space="0" w:color="auto"/>
          </w:divBdr>
        </w:div>
        <w:div w:id="26178963">
          <w:marLeft w:val="864"/>
          <w:marRight w:val="0"/>
          <w:marTop w:val="74"/>
          <w:marBottom w:val="0"/>
          <w:divBdr>
            <w:top w:val="none" w:sz="0" w:space="0" w:color="auto"/>
            <w:left w:val="none" w:sz="0" w:space="0" w:color="auto"/>
            <w:bottom w:val="none" w:sz="0" w:space="0" w:color="auto"/>
            <w:right w:val="none" w:sz="0" w:space="0" w:color="auto"/>
          </w:divBdr>
        </w:div>
      </w:divsChild>
    </w:div>
    <w:div w:id="870188398">
      <w:bodyDiv w:val="1"/>
      <w:marLeft w:val="0"/>
      <w:marRight w:val="0"/>
      <w:marTop w:val="0"/>
      <w:marBottom w:val="0"/>
      <w:divBdr>
        <w:top w:val="none" w:sz="0" w:space="0" w:color="auto"/>
        <w:left w:val="none" w:sz="0" w:space="0" w:color="auto"/>
        <w:bottom w:val="none" w:sz="0" w:space="0" w:color="auto"/>
        <w:right w:val="none" w:sz="0" w:space="0" w:color="auto"/>
      </w:divBdr>
    </w:div>
    <w:div w:id="941179827">
      <w:bodyDiv w:val="1"/>
      <w:marLeft w:val="0"/>
      <w:marRight w:val="0"/>
      <w:marTop w:val="0"/>
      <w:marBottom w:val="0"/>
      <w:divBdr>
        <w:top w:val="none" w:sz="0" w:space="0" w:color="auto"/>
        <w:left w:val="none" w:sz="0" w:space="0" w:color="auto"/>
        <w:bottom w:val="none" w:sz="0" w:space="0" w:color="auto"/>
        <w:right w:val="none" w:sz="0" w:space="0" w:color="auto"/>
      </w:divBdr>
    </w:div>
    <w:div w:id="971448627">
      <w:bodyDiv w:val="1"/>
      <w:marLeft w:val="0"/>
      <w:marRight w:val="0"/>
      <w:marTop w:val="0"/>
      <w:marBottom w:val="0"/>
      <w:divBdr>
        <w:top w:val="none" w:sz="0" w:space="0" w:color="auto"/>
        <w:left w:val="none" w:sz="0" w:space="0" w:color="auto"/>
        <w:bottom w:val="none" w:sz="0" w:space="0" w:color="auto"/>
        <w:right w:val="none" w:sz="0" w:space="0" w:color="auto"/>
      </w:divBdr>
    </w:div>
    <w:div w:id="980961898">
      <w:bodyDiv w:val="1"/>
      <w:marLeft w:val="0"/>
      <w:marRight w:val="0"/>
      <w:marTop w:val="0"/>
      <w:marBottom w:val="0"/>
      <w:divBdr>
        <w:top w:val="none" w:sz="0" w:space="0" w:color="auto"/>
        <w:left w:val="none" w:sz="0" w:space="0" w:color="auto"/>
        <w:bottom w:val="none" w:sz="0" w:space="0" w:color="auto"/>
        <w:right w:val="none" w:sz="0" w:space="0" w:color="auto"/>
      </w:divBdr>
    </w:div>
    <w:div w:id="1067656321">
      <w:bodyDiv w:val="1"/>
      <w:marLeft w:val="0"/>
      <w:marRight w:val="0"/>
      <w:marTop w:val="0"/>
      <w:marBottom w:val="0"/>
      <w:divBdr>
        <w:top w:val="none" w:sz="0" w:space="0" w:color="auto"/>
        <w:left w:val="none" w:sz="0" w:space="0" w:color="auto"/>
        <w:bottom w:val="none" w:sz="0" w:space="0" w:color="auto"/>
        <w:right w:val="none" w:sz="0" w:space="0" w:color="auto"/>
      </w:divBdr>
      <w:divsChild>
        <w:div w:id="1063528977">
          <w:marLeft w:val="547"/>
          <w:marRight w:val="0"/>
          <w:marTop w:val="0"/>
          <w:marBottom w:val="0"/>
          <w:divBdr>
            <w:top w:val="none" w:sz="0" w:space="0" w:color="auto"/>
            <w:left w:val="none" w:sz="0" w:space="0" w:color="auto"/>
            <w:bottom w:val="none" w:sz="0" w:space="0" w:color="auto"/>
            <w:right w:val="none" w:sz="0" w:space="0" w:color="auto"/>
          </w:divBdr>
        </w:div>
        <w:div w:id="1639609382">
          <w:marLeft w:val="547"/>
          <w:marRight w:val="0"/>
          <w:marTop w:val="0"/>
          <w:marBottom w:val="0"/>
          <w:divBdr>
            <w:top w:val="none" w:sz="0" w:space="0" w:color="auto"/>
            <w:left w:val="none" w:sz="0" w:space="0" w:color="auto"/>
            <w:bottom w:val="none" w:sz="0" w:space="0" w:color="auto"/>
            <w:right w:val="none" w:sz="0" w:space="0" w:color="auto"/>
          </w:divBdr>
        </w:div>
        <w:div w:id="1280332179">
          <w:marLeft w:val="547"/>
          <w:marRight w:val="0"/>
          <w:marTop w:val="0"/>
          <w:marBottom w:val="0"/>
          <w:divBdr>
            <w:top w:val="none" w:sz="0" w:space="0" w:color="auto"/>
            <w:left w:val="none" w:sz="0" w:space="0" w:color="auto"/>
            <w:bottom w:val="none" w:sz="0" w:space="0" w:color="auto"/>
            <w:right w:val="none" w:sz="0" w:space="0" w:color="auto"/>
          </w:divBdr>
        </w:div>
        <w:div w:id="1532373590">
          <w:marLeft w:val="547"/>
          <w:marRight w:val="0"/>
          <w:marTop w:val="0"/>
          <w:marBottom w:val="0"/>
          <w:divBdr>
            <w:top w:val="none" w:sz="0" w:space="0" w:color="auto"/>
            <w:left w:val="none" w:sz="0" w:space="0" w:color="auto"/>
            <w:bottom w:val="none" w:sz="0" w:space="0" w:color="auto"/>
            <w:right w:val="none" w:sz="0" w:space="0" w:color="auto"/>
          </w:divBdr>
        </w:div>
      </w:divsChild>
    </w:div>
    <w:div w:id="1089692844">
      <w:bodyDiv w:val="1"/>
      <w:marLeft w:val="0"/>
      <w:marRight w:val="0"/>
      <w:marTop w:val="0"/>
      <w:marBottom w:val="0"/>
      <w:divBdr>
        <w:top w:val="none" w:sz="0" w:space="0" w:color="auto"/>
        <w:left w:val="none" w:sz="0" w:space="0" w:color="auto"/>
        <w:bottom w:val="none" w:sz="0" w:space="0" w:color="auto"/>
        <w:right w:val="none" w:sz="0" w:space="0" w:color="auto"/>
      </w:divBdr>
      <w:divsChild>
        <w:div w:id="148713657">
          <w:marLeft w:val="547"/>
          <w:marRight w:val="0"/>
          <w:marTop w:val="0"/>
          <w:marBottom w:val="0"/>
          <w:divBdr>
            <w:top w:val="none" w:sz="0" w:space="0" w:color="auto"/>
            <w:left w:val="none" w:sz="0" w:space="0" w:color="auto"/>
            <w:bottom w:val="none" w:sz="0" w:space="0" w:color="auto"/>
            <w:right w:val="none" w:sz="0" w:space="0" w:color="auto"/>
          </w:divBdr>
        </w:div>
        <w:div w:id="953055320">
          <w:marLeft w:val="547"/>
          <w:marRight w:val="0"/>
          <w:marTop w:val="0"/>
          <w:marBottom w:val="0"/>
          <w:divBdr>
            <w:top w:val="none" w:sz="0" w:space="0" w:color="auto"/>
            <w:left w:val="none" w:sz="0" w:space="0" w:color="auto"/>
            <w:bottom w:val="none" w:sz="0" w:space="0" w:color="auto"/>
            <w:right w:val="none" w:sz="0" w:space="0" w:color="auto"/>
          </w:divBdr>
        </w:div>
        <w:div w:id="712731545">
          <w:marLeft w:val="547"/>
          <w:marRight w:val="0"/>
          <w:marTop w:val="0"/>
          <w:marBottom w:val="0"/>
          <w:divBdr>
            <w:top w:val="none" w:sz="0" w:space="0" w:color="auto"/>
            <w:left w:val="none" w:sz="0" w:space="0" w:color="auto"/>
            <w:bottom w:val="none" w:sz="0" w:space="0" w:color="auto"/>
            <w:right w:val="none" w:sz="0" w:space="0" w:color="auto"/>
          </w:divBdr>
        </w:div>
        <w:div w:id="1525754805">
          <w:marLeft w:val="547"/>
          <w:marRight w:val="0"/>
          <w:marTop w:val="0"/>
          <w:marBottom w:val="0"/>
          <w:divBdr>
            <w:top w:val="none" w:sz="0" w:space="0" w:color="auto"/>
            <w:left w:val="none" w:sz="0" w:space="0" w:color="auto"/>
            <w:bottom w:val="none" w:sz="0" w:space="0" w:color="auto"/>
            <w:right w:val="none" w:sz="0" w:space="0" w:color="auto"/>
          </w:divBdr>
        </w:div>
      </w:divsChild>
    </w:div>
    <w:div w:id="1133716566">
      <w:bodyDiv w:val="1"/>
      <w:marLeft w:val="0"/>
      <w:marRight w:val="0"/>
      <w:marTop w:val="0"/>
      <w:marBottom w:val="0"/>
      <w:divBdr>
        <w:top w:val="none" w:sz="0" w:space="0" w:color="auto"/>
        <w:left w:val="none" w:sz="0" w:space="0" w:color="auto"/>
        <w:bottom w:val="none" w:sz="0" w:space="0" w:color="auto"/>
        <w:right w:val="none" w:sz="0" w:space="0" w:color="auto"/>
      </w:divBdr>
      <w:divsChild>
        <w:div w:id="1898660063">
          <w:marLeft w:val="432"/>
          <w:marRight w:val="0"/>
          <w:marTop w:val="116"/>
          <w:marBottom w:val="0"/>
          <w:divBdr>
            <w:top w:val="none" w:sz="0" w:space="0" w:color="auto"/>
            <w:left w:val="none" w:sz="0" w:space="0" w:color="auto"/>
            <w:bottom w:val="none" w:sz="0" w:space="0" w:color="auto"/>
            <w:right w:val="none" w:sz="0" w:space="0" w:color="auto"/>
          </w:divBdr>
        </w:div>
        <w:div w:id="300572854">
          <w:marLeft w:val="432"/>
          <w:marRight w:val="0"/>
          <w:marTop w:val="116"/>
          <w:marBottom w:val="0"/>
          <w:divBdr>
            <w:top w:val="none" w:sz="0" w:space="0" w:color="auto"/>
            <w:left w:val="none" w:sz="0" w:space="0" w:color="auto"/>
            <w:bottom w:val="none" w:sz="0" w:space="0" w:color="auto"/>
            <w:right w:val="none" w:sz="0" w:space="0" w:color="auto"/>
          </w:divBdr>
        </w:div>
        <w:div w:id="741561760">
          <w:marLeft w:val="432"/>
          <w:marRight w:val="0"/>
          <w:marTop w:val="116"/>
          <w:marBottom w:val="0"/>
          <w:divBdr>
            <w:top w:val="none" w:sz="0" w:space="0" w:color="auto"/>
            <w:left w:val="none" w:sz="0" w:space="0" w:color="auto"/>
            <w:bottom w:val="none" w:sz="0" w:space="0" w:color="auto"/>
            <w:right w:val="none" w:sz="0" w:space="0" w:color="auto"/>
          </w:divBdr>
        </w:div>
        <w:div w:id="1480851564">
          <w:marLeft w:val="432"/>
          <w:marRight w:val="0"/>
          <w:marTop w:val="116"/>
          <w:marBottom w:val="0"/>
          <w:divBdr>
            <w:top w:val="none" w:sz="0" w:space="0" w:color="auto"/>
            <w:left w:val="none" w:sz="0" w:space="0" w:color="auto"/>
            <w:bottom w:val="none" w:sz="0" w:space="0" w:color="auto"/>
            <w:right w:val="none" w:sz="0" w:space="0" w:color="auto"/>
          </w:divBdr>
        </w:div>
        <w:div w:id="1489790204">
          <w:marLeft w:val="432"/>
          <w:marRight w:val="0"/>
          <w:marTop w:val="116"/>
          <w:marBottom w:val="0"/>
          <w:divBdr>
            <w:top w:val="none" w:sz="0" w:space="0" w:color="auto"/>
            <w:left w:val="none" w:sz="0" w:space="0" w:color="auto"/>
            <w:bottom w:val="none" w:sz="0" w:space="0" w:color="auto"/>
            <w:right w:val="none" w:sz="0" w:space="0" w:color="auto"/>
          </w:divBdr>
        </w:div>
        <w:div w:id="2071532116">
          <w:marLeft w:val="432"/>
          <w:marRight w:val="0"/>
          <w:marTop w:val="116"/>
          <w:marBottom w:val="0"/>
          <w:divBdr>
            <w:top w:val="none" w:sz="0" w:space="0" w:color="auto"/>
            <w:left w:val="none" w:sz="0" w:space="0" w:color="auto"/>
            <w:bottom w:val="none" w:sz="0" w:space="0" w:color="auto"/>
            <w:right w:val="none" w:sz="0" w:space="0" w:color="auto"/>
          </w:divBdr>
        </w:div>
        <w:div w:id="565338662">
          <w:marLeft w:val="432"/>
          <w:marRight w:val="0"/>
          <w:marTop w:val="116"/>
          <w:marBottom w:val="0"/>
          <w:divBdr>
            <w:top w:val="none" w:sz="0" w:space="0" w:color="auto"/>
            <w:left w:val="none" w:sz="0" w:space="0" w:color="auto"/>
            <w:bottom w:val="none" w:sz="0" w:space="0" w:color="auto"/>
            <w:right w:val="none" w:sz="0" w:space="0" w:color="auto"/>
          </w:divBdr>
        </w:div>
        <w:div w:id="113603637">
          <w:marLeft w:val="432"/>
          <w:marRight w:val="0"/>
          <w:marTop w:val="116"/>
          <w:marBottom w:val="0"/>
          <w:divBdr>
            <w:top w:val="none" w:sz="0" w:space="0" w:color="auto"/>
            <w:left w:val="none" w:sz="0" w:space="0" w:color="auto"/>
            <w:bottom w:val="none" w:sz="0" w:space="0" w:color="auto"/>
            <w:right w:val="none" w:sz="0" w:space="0" w:color="auto"/>
          </w:divBdr>
        </w:div>
      </w:divsChild>
    </w:div>
    <w:div w:id="1244878173">
      <w:bodyDiv w:val="1"/>
      <w:marLeft w:val="0"/>
      <w:marRight w:val="0"/>
      <w:marTop w:val="0"/>
      <w:marBottom w:val="0"/>
      <w:divBdr>
        <w:top w:val="none" w:sz="0" w:space="0" w:color="auto"/>
        <w:left w:val="none" w:sz="0" w:space="0" w:color="auto"/>
        <w:bottom w:val="none" w:sz="0" w:space="0" w:color="auto"/>
        <w:right w:val="none" w:sz="0" w:space="0" w:color="auto"/>
      </w:divBdr>
      <w:divsChild>
        <w:div w:id="1360619042">
          <w:marLeft w:val="806"/>
          <w:marRight w:val="0"/>
          <w:marTop w:val="0"/>
          <w:marBottom w:val="0"/>
          <w:divBdr>
            <w:top w:val="none" w:sz="0" w:space="0" w:color="auto"/>
            <w:left w:val="none" w:sz="0" w:space="0" w:color="auto"/>
            <w:bottom w:val="none" w:sz="0" w:space="0" w:color="auto"/>
            <w:right w:val="none" w:sz="0" w:space="0" w:color="auto"/>
          </w:divBdr>
        </w:div>
        <w:div w:id="1673755694">
          <w:marLeft w:val="806"/>
          <w:marRight w:val="0"/>
          <w:marTop w:val="0"/>
          <w:marBottom w:val="0"/>
          <w:divBdr>
            <w:top w:val="none" w:sz="0" w:space="0" w:color="auto"/>
            <w:left w:val="none" w:sz="0" w:space="0" w:color="auto"/>
            <w:bottom w:val="none" w:sz="0" w:space="0" w:color="auto"/>
            <w:right w:val="none" w:sz="0" w:space="0" w:color="auto"/>
          </w:divBdr>
        </w:div>
        <w:div w:id="690304072">
          <w:marLeft w:val="806"/>
          <w:marRight w:val="0"/>
          <w:marTop w:val="0"/>
          <w:marBottom w:val="0"/>
          <w:divBdr>
            <w:top w:val="none" w:sz="0" w:space="0" w:color="auto"/>
            <w:left w:val="none" w:sz="0" w:space="0" w:color="auto"/>
            <w:bottom w:val="none" w:sz="0" w:space="0" w:color="auto"/>
            <w:right w:val="none" w:sz="0" w:space="0" w:color="auto"/>
          </w:divBdr>
        </w:div>
      </w:divsChild>
    </w:div>
    <w:div w:id="1329553478">
      <w:bodyDiv w:val="1"/>
      <w:marLeft w:val="0"/>
      <w:marRight w:val="0"/>
      <w:marTop w:val="0"/>
      <w:marBottom w:val="0"/>
      <w:divBdr>
        <w:top w:val="none" w:sz="0" w:space="0" w:color="auto"/>
        <w:left w:val="none" w:sz="0" w:space="0" w:color="auto"/>
        <w:bottom w:val="none" w:sz="0" w:space="0" w:color="auto"/>
        <w:right w:val="none" w:sz="0" w:space="0" w:color="auto"/>
      </w:divBdr>
    </w:div>
    <w:div w:id="1352798572">
      <w:bodyDiv w:val="1"/>
      <w:marLeft w:val="0"/>
      <w:marRight w:val="0"/>
      <w:marTop w:val="0"/>
      <w:marBottom w:val="0"/>
      <w:divBdr>
        <w:top w:val="none" w:sz="0" w:space="0" w:color="auto"/>
        <w:left w:val="none" w:sz="0" w:space="0" w:color="auto"/>
        <w:bottom w:val="none" w:sz="0" w:space="0" w:color="auto"/>
        <w:right w:val="none" w:sz="0" w:space="0" w:color="auto"/>
      </w:divBdr>
    </w:div>
    <w:div w:id="1354766499">
      <w:bodyDiv w:val="1"/>
      <w:marLeft w:val="0"/>
      <w:marRight w:val="0"/>
      <w:marTop w:val="0"/>
      <w:marBottom w:val="0"/>
      <w:divBdr>
        <w:top w:val="none" w:sz="0" w:space="0" w:color="auto"/>
        <w:left w:val="none" w:sz="0" w:space="0" w:color="auto"/>
        <w:bottom w:val="none" w:sz="0" w:space="0" w:color="auto"/>
        <w:right w:val="none" w:sz="0" w:space="0" w:color="auto"/>
      </w:divBdr>
    </w:div>
    <w:div w:id="1427382676">
      <w:bodyDiv w:val="1"/>
      <w:marLeft w:val="0"/>
      <w:marRight w:val="0"/>
      <w:marTop w:val="0"/>
      <w:marBottom w:val="0"/>
      <w:divBdr>
        <w:top w:val="none" w:sz="0" w:space="0" w:color="auto"/>
        <w:left w:val="none" w:sz="0" w:space="0" w:color="auto"/>
        <w:bottom w:val="none" w:sz="0" w:space="0" w:color="auto"/>
        <w:right w:val="none" w:sz="0" w:space="0" w:color="auto"/>
      </w:divBdr>
    </w:div>
    <w:div w:id="1471707952">
      <w:bodyDiv w:val="1"/>
      <w:marLeft w:val="0"/>
      <w:marRight w:val="0"/>
      <w:marTop w:val="0"/>
      <w:marBottom w:val="0"/>
      <w:divBdr>
        <w:top w:val="none" w:sz="0" w:space="0" w:color="auto"/>
        <w:left w:val="none" w:sz="0" w:space="0" w:color="auto"/>
        <w:bottom w:val="none" w:sz="0" w:space="0" w:color="auto"/>
        <w:right w:val="none" w:sz="0" w:space="0" w:color="auto"/>
      </w:divBdr>
    </w:div>
    <w:div w:id="1594851015">
      <w:bodyDiv w:val="1"/>
      <w:marLeft w:val="0"/>
      <w:marRight w:val="0"/>
      <w:marTop w:val="0"/>
      <w:marBottom w:val="0"/>
      <w:divBdr>
        <w:top w:val="none" w:sz="0" w:space="0" w:color="auto"/>
        <w:left w:val="none" w:sz="0" w:space="0" w:color="auto"/>
        <w:bottom w:val="none" w:sz="0" w:space="0" w:color="auto"/>
        <w:right w:val="none" w:sz="0" w:space="0" w:color="auto"/>
      </w:divBdr>
    </w:div>
    <w:div w:id="1606384746">
      <w:bodyDiv w:val="1"/>
      <w:marLeft w:val="0"/>
      <w:marRight w:val="0"/>
      <w:marTop w:val="0"/>
      <w:marBottom w:val="0"/>
      <w:divBdr>
        <w:top w:val="none" w:sz="0" w:space="0" w:color="auto"/>
        <w:left w:val="none" w:sz="0" w:space="0" w:color="auto"/>
        <w:bottom w:val="none" w:sz="0" w:space="0" w:color="auto"/>
        <w:right w:val="none" w:sz="0" w:space="0" w:color="auto"/>
      </w:divBdr>
    </w:div>
    <w:div w:id="1610308432">
      <w:bodyDiv w:val="1"/>
      <w:marLeft w:val="0"/>
      <w:marRight w:val="0"/>
      <w:marTop w:val="0"/>
      <w:marBottom w:val="0"/>
      <w:divBdr>
        <w:top w:val="none" w:sz="0" w:space="0" w:color="auto"/>
        <w:left w:val="none" w:sz="0" w:space="0" w:color="auto"/>
        <w:bottom w:val="none" w:sz="0" w:space="0" w:color="auto"/>
        <w:right w:val="none" w:sz="0" w:space="0" w:color="auto"/>
      </w:divBdr>
    </w:div>
    <w:div w:id="1653832819">
      <w:bodyDiv w:val="1"/>
      <w:marLeft w:val="0"/>
      <w:marRight w:val="0"/>
      <w:marTop w:val="0"/>
      <w:marBottom w:val="0"/>
      <w:divBdr>
        <w:top w:val="none" w:sz="0" w:space="0" w:color="auto"/>
        <w:left w:val="none" w:sz="0" w:space="0" w:color="auto"/>
        <w:bottom w:val="none" w:sz="0" w:space="0" w:color="auto"/>
        <w:right w:val="none" w:sz="0" w:space="0" w:color="auto"/>
      </w:divBdr>
    </w:div>
    <w:div w:id="1694962696">
      <w:bodyDiv w:val="1"/>
      <w:marLeft w:val="0"/>
      <w:marRight w:val="0"/>
      <w:marTop w:val="0"/>
      <w:marBottom w:val="0"/>
      <w:divBdr>
        <w:top w:val="none" w:sz="0" w:space="0" w:color="auto"/>
        <w:left w:val="none" w:sz="0" w:space="0" w:color="auto"/>
        <w:bottom w:val="none" w:sz="0" w:space="0" w:color="auto"/>
        <w:right w:val="none" w:sz="0" w:space="0" w:color="auto"/>
      </w:divBdr>
    </w:div>
    <w:div w:id="1704866424">
      <w:bodyDiv w:val="1"/>
      <w:marLeft w:val="0"/>
      <w:marRight w:val="0"/>
      <w:marTop w:val="0"/>
      <w:marBottom w:val="0"/>
      <w:divBdr>
        <w:top w:val="none" w:sz="0" w:space="0" w:color="auto"/>
        <w:left w:val="none" w:sz="0" w:space="0" w:color="auto"/>
        <w:bottom w:val="none" w:sz="0" w:space="0" w:color="auto"/>
        <w:right w:val="none" w:sz="0" w:space="0" w:color="auto"/>
      </w:divBdr>
    </w:div>
    <w:div w:id="1756323687">
      <w:bodyDiv w:val="1"/>
      <w:marLeft w:val="0"/>
      <w:marRight w:val="0"/>
      <w:marTop w:val="0"/>
      <w:marBottom w:val="0"/>
      <w:divBdr>
        <w:top w:val="none" w:sz="0" w:space="0" w:color="auto"/>
        <w:left w:val="none" w:sz="0" w:space="0" w:color="auto"/>
        <w:bottom w:val="none" w:sz="0" w:space="0" w:color="auto"/>
        <w:right w:val="none" w:sz="0" w:space="0" w:color="auto"/>
      </w:divBdr>
    </w:div>
    <w:div w:id="1878465938">
      <w:bodyDiv w:val="1"/>
      <w:marLeft w:val="0"/>
      <w:marRight w:val="0"/>
      <w:marTop w:val="0"/>
      <w:marBottom w:val="0"/>
      <w:divBdr>
        <w:top w:val="none" w:sz="0" w:space="0" w:color="auto"/>
        <w:left w:val="none" w:sz="0" w:space="0" w:color="auto"/>
        <w:bottom w:val="none" w:sz="0" w:space="0" w:color="auto"/>
        <w:right w:val="none" w:sz="0" w:space="0" w:color="auto"/>
      </w:divBdr>
      <w:divsChild>
        <w:div w:id="10928">
          <w:marLeft w:val="547"/>
          <w:marRight w:val="0"/>
          <w:marTop w:val="0"/>
          <w:marBottom w:val="0"/>
          <w:divBdr>
            <w:top w:val="none" w:sz="0" w:space="0" w:color="auto"/>
            <w:left w:val="none" w:sz="0" w:space="0" w:color="auto"/>
            <w:bottom w:val="none" w:sz="0" w:space="0" w:color="auto"/>
            <w:right w:val="none" w:sz="0" w:space="0" w:color="auto"/>
          </w:divBdr>
        </w:div>
        <w:div w:id="353502380">
          <w:marLeft w:val="547"/>
          <w:marRight w:val="0"/>
          <w:marTop w:val="0"/>
          <w:marBottom w:val="0"/>
          <w:divBdr>
            <w:top w:val="none" w:sz="0" w:space="0" w:color="auto"/>
            <w:left w:val="none" w:sz="0" w:space="0" w:color="auto"/>
            <w:bottom w:val="none" w:sz="0" w:space="0" w:color="auto"/>
            <w:right w:val="none" w:sz="0" w:space="0" w:color="auto"/>
          </w:divBdr>
        </w:div>
        <w:div w:id="569655634">
          <w:marLeft w:val="547"/>
          <w:marRight w:val="0"/>
          <w:marTop w:val="0"/>
          <w:marBottom w:val="0"/>
          <w:divBdr>
            <w:top w:val="none" w:sz="0" w:space="0" w:color="auto"/>
            <w:left w:val="none" w:sz="0" w:space="0" w:color="auto"/>
            <w:bottom w:val="none" w:sz="0" w:space="0" w:color="auto"/>
            <w:right w:val="none" w:sz="0" w:space="0" w:color="auto"/>
          </w:divBdr>
        </w:div>
      </w:divsChild>
    </w:div>
    <w:div w:id="1961373231">
      <w:bodyDiv w:val="1"/>
      <w:marLeft w:val="0"/>
      <w:marRight w:val="0"/>
      <w:marTop w:val="0"/>
      <w:marBottom w:val="0"/>
      <w:divBdr>
        <w:top w:val="none" w:sz="0" w:space="0" w:color="auto"/>
        <w:left w:val="none" w:sz="0" w:space="0" w:color="auto"/>
        <w:bottom w:val="none" w:sz="0" w:space="0" w:color="auto"/>
        <w:right w:val="none" w:sz="0" w:space="0" w:color="auto"/>
      </w:divBdr>
    </w:div>
    <w:div w:id="1981809768">
      <w:bodyDiv w:val="1"/>
      <w:marLeft w:val="0"/>
      <w:marRight w:val="0"/>
      <w:marTop w:val="0"/>
      <w:marBottom w:val="0"/>
      <w:divBdr>
        <w:top w:val="none" w:sz="0" w:space="0" w:color="auto"/>
        <w:left w:val="none" w:sz="0" w:space="0" w:color="auto"/>
        <w:bottom w:val="none" w:sz="0" w:space="0" w:color="auto"/>
        <w:right w:val="none" w:sz="0" w:space="0" w:color="auto"/>
      </w:divBdr>
    </w:div>
    <w:div w:id="2038576281">
      <w:bodyDiv w:val="1"/>
      <w:marLeft w:val="0"/>
      <w:marRight w:val="0"/>
      <w:marTop w:val="0"/>
      <w:marBottom w:val="0"/>
      <w:divBdr>
        <w:top w:val="none" w:sz="0" w:space="0" w:color="auto"/>
        <w:left w:val="none" w:sz="0" w:space="0" w:color="auto"/>
        <w:bottom w:val="none" w:sz="0" w:space="0" w:color="auto"/>
        <w:right w:val="none" w:sz="0" w:space="0" w:color="auto"/>
      </w:divBdr>
      <w:divsChild>
        <w:div w:id="408386647">
          <w:marLeft w:val="360"/>
          <w:marRight w:val="0"/>
          <w:marTop w:val="200"/>
          <w:marBottom w:val="0"/>
          <w:divBdr>
            <w:top w:val="none" w:sz="0" w:space="0" w:color="auto"/>
            <w:left w:val="none" w:sz="0" w:space="0" w:color="auto"/>
            <w:bottom w:val="none" w:sz="0" w:space="0" w:color="auto"/>
            <w:right w:val="none" w:sz="0" w:space="0" w:color="auto"/>
          </w:divBdr>
        </w:div>
        <w:div w:id="1345479136">
          <w:marLeft w:val="360"/>
          <w:marRight w:val="0"/>
          <w:marTop w:val="200"/>
          <w:marBottom w:val="0"/>
          <w:divBdr>
            <w:top w:val="none" w:sz="0" w:space="0" w:color="auto"/>
            <w:left w:val="none" w:sz="0" w:space="0" w:color="auto"/>
            <w:bottom w:val="none" w:sz="0" w:space="0" w:color="auto"/>
            <w:right w:val="none" w:sz="0" w:space="0" w:color="auto"/>
          </w:divBdr>
        </w:div>
      </w:divsChild>
    </w:div>
    <w:div w:id="20532642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776AC-8E54-425D-BE05-B0765FD3F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878</Words>
  <Characters>5009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lbrce</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Nasreen Dudekula</cp:lastModifiedBy>
  <cp:revision>3</cp:revision>
  <cp:lastPrinted>2022-01-22T19:54:00Z</cp:lastPrinted>
  <dcterms:created xsi:type="dcterms:W3CDTF">2022-01-23T17:36:00Z</dcterms:created>
  <dcterms:modified xsi:type="dcterms:W3CDTF">2022-01-23T17:38:00Z</dcterms:modified>
</cp:coreProperties>
</file>